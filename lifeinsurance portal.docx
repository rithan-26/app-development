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EBD4A" w14:textId="77777777" w:rsidR="00EA1788" w:rsidRDefault="00C249E3">
      <w:pPr>
        <w:rPr>
          <w:color w:val="000000"/>
          <w:sz w:val="20"/>
          <w:szCs w:val="20"/>
        </w:rPr>
      </w:pPr>
      <w:r>
        <w:rPr>
          <w:noProof/>
        </w:rPr>
        <mc:AlternateContent>
          <mc:Choice Requires="wps">
            <w:drawing>
              <wp:anchor distT="0" distB="0" distL="114300" distR="114300" simplePos="0" relativeHeight="251646976" behindDoc="0" locked="0" layoutInCell="1" allowOverlap="1" wp14:anchorId="612C6816" wp14:editId="7FA1F9D1">
                <wp:simplePos x="0" y="0"/>
                <wp:positionH relativeFrom="column">
                  <wp:posOffset>5625465</wp:posOffset>
                </wp:positionH>
                <wp:positionV relativeFrom="paragraph">
                  <wp:posOffset>-420370</wp:posOffset>
                </wp:positionV>
                <wp:extent cx="221615" cy="256540"/>
                <wp:effectExtent l="0" t="0" r="0" b="0"/>
                <wp:wrapNone/>
                <wp:docPr id="11" name="Isosceles Triangle 11"/>
                <wp:cNvGraphicFramePr/>
                <a:graphic xmlns:a="http://schemas.openxmlformats.org/drawingml/2006/main">
                  <a:graphicData uri="http://schemas.microsoft.com/office/word/2010/wordprocessingShape">
                    <wps:wsp>
                      <wps:cNvSpPr/>
                      <wps:spPr>
                        <a:xfrm>
                          <a:off x="0" y="0"/>
                          <a:ext cx="221615" cy="256540"/>
                        </a:xfrm>
                        <a:prstGeom prst="triangle">
                          <a:avLst/>
                        </a:prstGeom>
                        <a:ln>
                          <a:noFill/>
                        </a:ln>
                      </wps:spPr>
                      <wps:style>
                        <a:lnRef idx="2">
                          <a:schemeClr val="dk1"/>
                        </a:lnRef>
                        <a:fillRef idx="1">
                          <a:schemeClr val="lt1"/>
                        </a:fillRef>
                        <a:effectRef idx="0">
                          <a:schemeClr val="dk1"/>
                        </a:effectRef>
                        <a:fontRef idx="minor">
                          <a:schemeClr val="dk1"/>
                        </a:fontRef>
                      </wps:style>
                      <wps:txbx>
                        <w:txbxContent>
                          <w:p w14:paraId="3C88DE5B" w14:textId="77777777" w:rsidR="00EA1788" w:rsidRDefault="00EA178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5" type="#_x0000_t5" style="position:absolute;left:0pt;margin-left:442.95pt;margin-top:-33.1pt;height:20.2pt;width:17.45pt;z-index:251659264;v-text-anchor:middle;mso-width-relative:page;mso-height-relative:page;" fillcolor="#FFFFFF [3201]" filled="t" stroked="f" coordsize="21600,21600" o:gfxdata="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Esh7s2QAAAAsBAAAPAAAAAAAAAAEAIAAAACIAAABkcnMvZG93bnJldi54bWxQSwECFAAUAAAA&#10;CACHTuJAadjqBV8CAADQBAAADgAAAAAAAAABACAAAAAoAQAAZHJzL2Uyb0RvYy54bWxQSwUGAAAA&#10;AAYABgBZAQAA+QUAAAAA&#10;" adj="10800">
                <v:fill on="t" focussize="0,0"/>
                <v:stroke on="f" weight="2pt"/>
                <v:imagedata o:title=""/>
                <o:lock v:ext="edit" aspectratio="f"/>
                <v:textbox>
                  <w:txbxContent>
                    <w:p w14:paraId="6184DD74">
                      <w:pPr>
                        <w:jc w:val="center"/>
                      </w:pPr>
                    </w:p>
                  </w:txbxContent>
                </v:textbox>
              </v:shape>
            </w:pict>
          </mc:Fallback>
        </mc:AlternateContent>
      </w:r>
    </w:p>
    <w:p w14:paraId="4EE0B3A5" w14:textId="77777777" w:rsidR="00EA1788" w:rsidRDefault="00EA1788">
      <w:pPr>
        <w:rPr>
          <w:color w:val="000000"/>
          <w:sz w:val="20"/>
          <w:szCs w:val="20"/>
        </w:rPr>
      </w:pPr>
    </w:p>
    <w:tbl>
      <w:tblPr>
        <w:tblStyle w:val="Style10"/>
        <w:tblW w:w="9234"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38"/>
        <w:gridCol w:w="6417"/>
        <w:gridCol w:w="1379"/>
      </w:tblGrid>
      <w:tr w:rsidR="00EA1788" w14:paraId="19153862" w14:textId="77777777">
        <w:trPr>
          <w:trHeight w:val="569"/>
        </w:trPr>
        <w:tc>
          <w:tcPr>
            <w:tcW w:w="1438" w:type="dxa"/>
          </w:tcPr>
          <w:p w14:paraId="1D58B322" w14:textId="77777777" w:rsidR="00EA1788" w:rsidRDefault="00C249E3">
            <w:pPr>
              <w:rPr>
                <w:b/>
                <w:sz w:val="28"/>
                <w:szCs w:val="28"/>
              </w:rPr>
            </w:pPr>
            <w:r>
              <w:rPr>
                <w:noProof/>
              </w:rPr>
              <w:drawing>
                <wp:anchor distT="0" distB="0" distL="114935" distR="114935" simplePos="0" relativeHeight="251669504" behindDoc="0" locked="0" layoutInCell="1" allowOverlap="1" wp14:anchorId="03F9C15D" wp14:editId="1F7BB8C5">
                  <wp:simplePos x="0" y="0"/>
                  <wp:positionH relativeFrom="column">
                    <wp:posOffset>57150</wp:posOffset>
                  </wp:positionH>
                  <wp:positionV relativeFrom="paragraph">
                    <wp:posOffset>0</wp:posOffset>
                  </wp:positionV>
                  <wp:extent cx="742315" cy="730885"/>
                  <wp:effectExtent l="0" t="0" r="0" b="0"/>
                  <wp:wrapSquare wrapText="bothSides"/>
                  <wp:docPr id="52" name="image26.png"/>
                  <wp:cNvGraphicFramePr/>
                  <a:graphic xmlns:a="http://schemas.openxmlformats.org/drawingml/2006/main">
                    <a:graphicData uri="http://schemas.openxmlformats.org/drawingml/2006/picture">
                      <pic:pic xmlns:pic="http://schemas.openxmlformats.org/drawingml/2006/picture">
                        <pic:nvPicPr>
                          <pic:cNvPr id="52" name="image26.png"/>
                          <pic:cNvPicPr preferRelativeResize="0"/>
                        </pic:nvPicPr>
                        <pic:blipFill>
                          <a:blip r:embed="rId8"/>
                          <a:srcRect/>
                          <a:stretch>
                            <a:fillRect/>
                          </a:stretch>
                        </pic:blipFill>
                        <pic:spPr>
                          <a:xfrm>
                            <a:off x="0" y="0"/>
                            <a:ext cx="742315" cy="730885"/>
                          </a:xfrm>
                          <a:prstGeom prst="rect">
                            <a:avLst/>
                          </a:prstGeom>
                        </pic:spPr>
                      </pic:pic>
                    </a:graphicData>
                  </a:graphic>
                </wp:anchor>
              </w:drawing>
            </w:r>
          </w:p>
        </w:tc>
        <w:tc>
          <w:tcPr>
            <w:tcW w:w="6417" w:type="dxa"/>
          </w:tcPr>
          <w:p w14:paraId="6EDCF24B" w14:textId="77777777" w:rsidR="00EA1788" w:rsidRDefault="00C249E3">
            <w:pPr>
              <w:jc w:val="center"/>
              <w:rPr>
                <w:b/>
                <w:sz w:val="28"/>
                <w:szCs w:val="28"/>
              </w:rPr>
            </w:pPr>
            <w:r>
              <w:rPr>
                <w:b/>
                <w:sz w:val="28"/>
                <w:szCs w:val="28"/>
              </w:rPr>
              <w:t>SRI KRISHNA COLLEGE OF TECHNOLOGY</w:t>
            </w:r>
          </w:p>
          <w:p w14:paraId="2D482A5F" w14:textId="77777777" w:rsidR="00EA1788" w:rsidRDefault="00C249E3">
            <w:pPr>
              <w:jc w:val="center"/>
              <w:rPr>
                <w:b/>
                <w:sz w:val="20"/>
                <w:szCs w:val="20"/>
              </w:rPr>
            </w:pPr>
            <w:r>
              <w:rPr>
                <w:b/>
                <w:sz w:val="20"/>
                <w:szCs w:val="20"/>
              </w:rPr>
              <w:t>An Autonomous Institution | Accredited by NAAC with 'A' Grade</w:t>
            </w:r>
          </w:p>
          <w:p w14:paraId="448E538E" w14:textId="77777777" w:rsidR="00EA1788" w:rsidRDefault="00C249E3">
            <w:pPr>
              <w:jc w:val="center"/>
              <w:rPr>
                <w:b/>
                <w:sz w:val="20"/>
                <w:szCs w:val="20"/>
              </w:rPr>
            </w:pPr>
            <w:r>
              <w:rPr>
                <w:b/>
                <w:sz w:val="20"/>
                <w:szCs w:val="20"/>
              </w:rPr>
              <w:t>Affiliated to Anna University | Approved by AICTE</w:t>
            </w:r>
          </w:p>
          <w:p w14:paraId="23284EA5" w14:textId="77777777" w:rsidR="00EA1788" w:rsidRDefault="00C249E3">
            <w:pPr>
              <w:jc w:val="center"/>
              <w:rPr>
                <w:b/>
                <w:sz w:val="28"/>
                <w:szCs w:val="28"/>
              </w:rPr>
            </w:pPr>
            <w:r>
              <w:rPr>
                <w:b/>
                <w:sz w:val="28"/>
                <w:szCs w:val="28"/>
              </w:rPr>
              <w:t>KOVAIPUDUR, COIMBATORE 641042</w:t>
            </w:r>
          </w:p>
        </w:tc>
        <w:tc>
          <w:tcPr>
            <w:tcW w:w="1379" w:type="dxa"/>
          </w:tcPr>
          <w:p w14:paraId="5C5DE489" w14:textId="77777777" w:rsidR="00EA1788" w:rsidRDefault="00C249E3">
            <w:pPr>
              <w:jc w:val="center"/>
              <w:rPr>
                <w:b/>
                <w:sz w:val="28"/>
                <w:szCs w:val="28"/>
              </w:rPr>
            </w:pPr>
            <w:r>
              <w:rPr>
                <w:noProof/>
              </w:rPr>
              <w:drawing>
                <wp:anchor distT="0" distB="0" distL="114300" distR="114300" simplePos="0" relativeHeight="251672576" behindDoc="0" locked="0" layoutInCell="1" allowOverlap="1" wp14:anchorId="686C28F1" wp14:editId="186B9B6A">
                  <wp:simplePos x="0" y="0"/>
                  <wp:positionH relativeFrom="column">
                    <wp:posOffset>-67945</wp:posOffset>
                  </wp:positionH>
                  <wp:positionV relativeFrom="paragraph">
                    <wp:posOffset>0</wp:posOffset>
                  </wp:positionV>
                  <wp:extent cx="738505" cy="753110"/>
                  <wp:effectExtent l="0" t="0" r="0" b="0"/>
                  <wp:wrapSquare wrapText="bothSides"/>
                  <wp:docPr id="70" name="image70.png"/>
                  <wp:cNvGraphicFramePr/>
                  <a:graphic xmlns:a="http://schemas.openxmlformats.org/drawingml/2006/main">
                    <a:graphicData uri="http://schemas.openxmlformats.org/drawingml/2006/picture">
                      <pic:pic xmlns:pic="http://schemas.openxmlformats.org/drawingml/2006/picture">
                        <pic:nvPicPr>
                          <pic:cNvPr id="70" name="image70.png"/>
                          <pic:cNvPicPr preferRelativeResize="0"/>
                        </pic:nvPicPr>
                        <pic:blipFill>
                          <a:blip r:embed="rId9"/>
                          <a:srcRect/>
                          <a:stretch>
                            <a:fillRect/>
                          </a:stretch>
                        </pic:blipFill>
                        <pic:spPr>
                          <a:xfrm>
                            <a:off x="0" y="0"/>
                            <a:ext cx="738505" cy="753110"/>
                          </a:xfrm>
                          <a:prstGeom prst="rect">
                            <a:avLst/>
                          </a:prstGeom>
                        </pic:spPr>
                      </pic:pic>
                    </a:graphicData>
                  </a:graphic>
                </wp:anchor>
              </w:drawing>
            </w:r>
          </w:p>
        </w:tc>
      </w:tr>
    </w:tbl>
    <w:p w14:paraId="5E20CE8F" w14:textId="77777777" w:rsidR="00EA1788" w:rsidRDefault="00EA1788">
      <w:pPr>
        <w:spacing w:before="1"/>
        <w:rPr>
          <w:color w:val="000000"/>
          <w:sz w:val="29"/>
          <w:szCs w:val="29"/>
        </w:rPr>
      </w:pPr>
    </w:p>
    <w:p w14:paraId="2BA11E50" w14:textId="77777777" w:rsidR="00EA1788" w:rsidRDefault="00C249E3">
      <w:pPr>
        <w:rPr>
          <w:b/>
          <w:color w:val="000000"/>
          <w:sz w:val="28"/>
          <w:szCs w:val="28"/>
        </w:rPr>
      </w:pPr>
      <w:r>
        <w:rPr>
          <w:b/>
          <w:color w:val="000000"/>
          <w:sz w:val="28"/>
          <w:szCs w:val="28"/>
        </w:rPr>
        <w:t xml:space="preserve">                                 </w:t>
      </w:r>
    </w:p>
    <w:p w14:paraId="5F14BF26" w14:textId="77777777" w:rsidR="00EA1788" w:rsidRDefault="00EA1788">
      <w:pPr>
        <w:rPr>
          <w:b/>
          <w:color w:val="000000"/>
          <w:sz w:val="28"/>
          <w:szCs w:val="28"/>
        </w:rPr>
      </w:pPr>
    </w:p>
    <w:p w14:paraId="39F5F7B6" w14:textId="77777777" w:rsidR="00EA1788" w:rsidRDefault="00EA1788">
      <w:pPr>
        <w:rPr>
          <w:b/>
          <w:color w:val="000000"/>
          <w:sz w:val="28"/>
          <w:szCs w:val="28"/>
        </w:rPr>
      </w:pPr>
    </w:p>
    <w:p w14:paraId="2C2CD1F7" w14:textId="77777777" w:rsidR="00EA1788" w:rsidRDefault="00EA1788">
      <w:pPr>
        <w:rPr>
          <w:b/>
          <w:color w:val="000000"/>
          <w:sz w:val="28"/>
          <w:szCs w:val="28"/>
        </w:rPr>
      </w:pPr>
    </w:p>
    <w:p w14:paraId="4E7FCA32" w14:textId="77777777" w:rsidR="00EA1788" w:rsidRDefault="00EA1788">
      <w:pPr>
        <w:rPr>
          <w:b/>
          <w:color w:val="000000"/>
          <w:sz w:val="28"/>
          <w:szCs w:val="28"/>
        </w:rPr>
      </w:pPr>
    </w:p>
    <w:p w14:paraId="177CB55C" w14:textId="3E19C716" w:rsidR="00EA1788" w:rsidRDefault="00963997">
      <w:pPr>
        <w:jc w:val="center"/>
        <w:rPr>
          <w:b/>
          <w:color w:val="000000"/>
          <w:sz w:val="28"/>
          <w:szCs w:val="28"/>
        </w:rPr>
      </w:pPr>
      <w:r>
        <w:rPr>
          <w:b/>
          <w:color w:val="000000"/>
          <w:sz w:val="28"/>
          <w:szCs w:val="28"/>
        </w:rPr>
        <w:t>Life Insurance portal</w:t>
      </w:r>
    </w:p>
    <w:p w14:paraId="2646520E" w14:textId="77777777" w:rsidR="00EA1788" w:rsidRDefault="00EA1788">
      <w:pPr>
        <w:ind w:left="2880" w:firstLine="720"/>
        <w:jc w:val="center"/>
        <w:rPr>
          <w:b/>
          <w:color w:val="000000"/>
          <w:sz w:val="28"/>
          <w:szCs w:val="28"/>
        </w:rPr>
      </w:pPr>
    </w:p>
    <w:p w14:paraId="72C6AF6F" w14:textId="77777777" w:rsidR="00EA1788" w:rsidRDefault="00C249E3">
      <w:pPr>
        <w:spacing w:after="240" w:line="360" w:lineRule="auto"/>
        <w:ind w:right="1700"/>
        <w:jc w:val="center"/>
        <w:rPr>
          <w:b/>
          <w:sz w:val="28"/>
          <w:szCs w:val="28"/>
        </w:rPr>
      </w:pPr>
      <w:r>
        <w:rPr>
          <w:b/>
          <w:sz w:val="28"/>
          <w:szCs w:val="28"/>
        </w:rPr>
        <w:t xml:space="preserve">                             Software Design Pattern</w:t>
      </w:r>
    </w:p>
    <w:p w14:paraId="4B45390C" w14:textId="77777777" w:rsidR="00EA1788" w:rsidRDefault="00C249E3">
      <w:pPr>
        <w:jc w:val="center"/>
        <w:rPr>
          <w:b/>
          <w:sz w:val="28"/>
          <w:szCs w:val="28"/>
        </w:rPr>
      </w:pPr>
      <w:r>
        <w:rPr>
          <w:b/>
          <w:sz w:val="28"/>
          <w:szCs w:val="28"/>
        </w:rPr>
        <w:t>A PROJECT REPORT</w:t>
      </w:r>
    </w:p>
    <w:p w14:paraId="39AA67C9" w14:textId="77777777" w:rsidR="00EA1788" w:rsidRDefault="00EA1788">
      <w:pPr>
        <w:jc w:val="center"/>
        <w:rPr>
          <w:b/>
          <w:color w:val="000000"/>
          <w:sz w:val="28"/>
          <w:szCs w:val="28"/>
        </w:rPr>
      </w:pPr>
    </w:p>
    <w:p w14:paraId="595C6F79" w14:textId="77777777" w:rsidR="00EA1788" w:rsidRDefault="00EA1788">
      <w:pPr>
        <w:spacing w:before="11"/>
        <w:jc w:val="center"/>
        <w:rPr>
          <w:b/>
          <w:color w:val="000000"/>
          <w:sz w:val="40"/>
          <w:szCs w:val="40"/>
        </w:rPr>
      </w:pPr>
    </w:p>
    <w:p w14:paraId="4A2D4C8C" w14:textId="77777777" w:rsidR="00EA1788" w:rsidRDefault="00C249E3">
      <w:pPr>
        <w:ind w:left="461"/>
        <w:jc w:val="center"/>
        <w:rPr>
          <w:b/>
          <w:i/>
          <w:sz w:val="28"/>
          <w:szCs w:val="28"/>
        </w:rPr>
      </w:pPr>
      <w:r>
        <w:rPr>
          <w:b/>
          <w:i/>
          <w:sz w:val="28"/>
          <w:szCs w:val="28"/>
        </w:rPr>
        <w:t>Submitted by</w:t>
      </w:r>
    </w:p>
    <w:p w14:paraId="46DE7DA9" w14:textId="77777777" w:rsidR="00EA1788" w:rsidRDefault="00EA1788">
      <w:pPr>
        <w:ind w:left="461"/>
        <w:jc w:val="center"/>
        <w:rPr>
          <w:b/>
          <w:i/>
          <w:sz w:val="28"/>
          <w:szCs w:val="28"/>
        </w:rPr>
      </w:pPr>
    </w:p>
    <w:p w14:paraId="60879E53" w14:textId="77777777" w:rsidR="00EA1788" w:rsidRDefault="00EA1788">
      <w:pPr>
        <w:ind w:left="461"/>
        <w:jc w:val="center"/>
        <w:rPr>
          <w:b/>
          <w:i/>
          <w:sz w:val="24"/>
          <w:szCs w:val="24"/>
        </w:rPr>
      </w:pPr>
    </w:p>
    <w:p w14:paraId="4DD1BF80" w14:textId="7D40F689" w:rsidR="00EA1788" w:rsidRPr="009D3EA1" w:rsidRDefault="00963997">
      <w:pPr>
        <w:spacing w:before="1" w:line="360" w:lineRule="auto"/>
        <w:ind w:left="720" w:right="849" w:firstLine="720"/>
        <w:jc w:val="center"/>
        <w:rPr>
          <w:b/>
        </w:rPr>
      </w:pPr>
      <w:r w:rsidRPr="009D3EA1">
        <w:rPr>
          <w:b/>
          <w:sz w:val="28"/>
          <w:szCs w:val="28"/>
        </w:rPr>
        <w:t>RITHAN KUMAR R</w:t>
      </w:r>
      <w:r w:rsidR="00C249E3" w:rsidRPr="009D3EA1">
        <w:rPr>
          <w:b/>
          <w:sz w:val="28"/>
          <w:szCs w:val="28"/>
        </w:rPr>
        <w:t xml:space="preserve"> (727822TUCS1</w:t>
      </w:r>
      <w:r w:rsidRPr="009D3EA1">
        <w:rPr>
          <w:b/>
          <w:sz w:val="28"/>
          <w:szCs w:val="28"/>
        </w:rPr>
        <w:t>52</w:t>
      </w:r>
      <w:r w:rsidR="00C249E3" w:rsidRPr="009D3EA1">
        <w:rPr>
          <w:b/>
        </w:rPr>
        <w:t>)</w:t>
      </w:r>
    </w:p>
    <w:p w14:paraId="02AC7A2E" w14:textId="60EAC6C7" w:rsidR="00EA1788" w:rsidRPr="009D3EA1" w:rsidRDefault="00963997">
      <w:pPr>
        <w:spacing w:before="1" w:line="360" w:lineRule="auto"/>
        <w:ind w:left="720" w:right="849" w:firstLine="720"/>
        <w:jc w:val="center"/>
        <w:rPr>
          <w:bCs/>
        </w:rPr>
      </w:pPr>
      <w:r w:rsidRPr="009D3EA1">
        <w:rPr>
          <w:bCs/>
          <w:sz w:val="28"/>
          <w:szCs w:val="28"/>
        </w:rPr>
        <w:t>MOHAN KUMAR N</w:t>
      </w:r>
      <w:r w:rsidR="00C249E3" w:rsidRPr="009D3EA1">
        <w:rPr>
          <w:bCs/>
          <w:sz w:val="28"/>
          <w:szCs w:val="28"/>
        </w:rPr>
        <w:t xml:space="preserve"> (727822TUCS11</w:t>
      </w:r>
      <w:r w:rsidRPr="009D3EA1">
        <w:rPr>
          <w:bCs/>
          <w:sz w:val="28"/>
          <w:szCs w:val="28"/>
        </w:rPr>
        <w:t>7</w:t>
      </w:r>
      <w:r w:rsidR="00C249E3" w:rsidRPr="009D3EA1">
        <w:rPr>
          <w:bCs/>
        </w:rPr>
        <w:t>)</w:t>
      </w:r>
    </w:p>
    <w:p w14:paraId="2DD7E0AC" w14:textId="0409FDB8" w:rsidR="00EA1788" w:rsidRPr="009D3EA1" w:rsidRDefault="00963997">
      <w:pPr>
        <w:spacing w:before="1" w:line="360" w:lineRule="auto"/>
        <w:ind w:left="720" w:right="849" w:firstLine="720"/>
        <w:jc w:val="center"/>
        <w:rPr>
          <w:bCs/>
        </w:rPr>
      </w:pPr>
      <w:r w:rsidRPr="009D3EA1">
        <w:rPr>
          <w:bCs/>
          <w:sz w:val="28"/>
          <w:szCs w:val="28"/>
        </w:rPr>
        <w:t>PUGAZH UDHAYA AM</w:t>
      </w:r>
      <w:r w:rsidR="00C249E3" w:rsidRPr="009D3EA1">
        <w:rPr>
          <w:bCs/>
          <w:sz w:val="28"/>
          <w:szCs w:val="28"/>
        </w:rPr>
        <w:t xml:space="preserve"> (727822TUCS1</w:t>
      </w:r>
      <w:r w:rsidRPr="009D3EA1">
        <w:rPr>
          <w:bCs/>
          <w:sz w:val="28"/>
          <w:szCs w:val="28"/>
        </w:rPr>
        <w:t>4</w:t>
      </w:r>
      <w:r w:rsidR="00C249E3" w:rsidRPr="009D3EA1">
        <w:rPr>
          <w:bCs/>
          <w:sz w:val="28"/>
          <w:szCs w:val="28"/>
        </w:rPr>
        <w:t>4</w:t>
      </w:r>
      <w:r w:rsidR="00C249E3" w:rsidRPr="009D3EA1">
        <w:rPr>
          <w:bCs/>
        </w:rPr>
        <w:t>)</w:t>
      </w:r>
    </w:p>
    <w:p w14:paraId="4DD2F589" w14:textId="2E6EB096" w:rsidR="00EA1788" w:rsidRPr="009D3EA1" w:rsidRDefault="00C249E3">
      <w:pPr>
        <w:spacing w:before="1" w:line="360" w:lineRule="auto"/>
        <w:ind w:left="720" w:right="849" w:firstLine="720"/>
        <w:jc w:val="center"/>
        <w:rPr>
          <w:bCs/>
        </w:rPr>
      </w:pPr>
      <w:r w:rsidRPr="009D3EA1">
        <w:rPr>
          <w:bCs/>
          <w:sz w:val="28"/>
          <w:szCs w:val="28"/>
        </w:rPr>
        <w:t>M</w:t>
      </w:r>
      <w:r w:rsidR="00963997" w:rsidRPr="009D3EA1">
        <w:rPr>
          <w:bCs/>
          <w:sz w:val="28"/>
          <w:szCs w:val="28"/>
        </w:rPr>
        <w:t>ITHUN KUMAR K</w:t>
      </w:r>
      <w:r w:rsidRPr="009D3EA1">
        <w:rPr>
          <w:bCs/>
          <w:sz w:val="28"/>
          <w:szCs w:val="28"/>
        </w:rPr>
        <w:t xml:space="preserve"> (727822TUCS11</w:t>
      </w:r>
      <w:r w:rsidR="00963997" w:rsidRPr="009D3EA1">
        <w:rPr>
          <w:bCs/>
          <w:sz w:val="28"/>
          <w:szCs w:val="28"/>
        </w:rPr>
        <w:t>2</w:t>
      </w:r>
      <w:r w:rsidRPr="009D3EA1">
        <w:rPr>
          <w:bCs/>
        </w:rPr>
        <w:t>)</w:t>
      </w:r>
    </w:p>
    <w:p w14:paraId="31226B74" w14:textId="77777777" w:rsidR="00EA1788" w:rsidRDefault="00EA1788">
      <w:pPr>
        <w:spacing w:before="1" w:line="360" w:lineRule="auto"/>
        <w:ind w:left="720" w:right="849" w:firstLine="720"/>
        <w:jc w:val="center"/>
      </w:pPr>
    </w:p>
    <w:p w14:paraId="1080FD16" w14:textId="77777777" w:rsidR="00EA1788" w:rsidRDefault="00C249E3">
      <w:pPr>
        <w:spacing w:before="1" w:line="360" w:lineRule="auto"/>
        <w:ind w:right="849"/>
        <w:rPr>
          <w:b/>
          <w:color w:val="000000"/>
          <w:sz w:val="28"/>
          <w:szCs w:val="28"/>
        </w:rPr>
      </w:pPr>
      <w:r>
        <w:rPr>
          <w:b/>
          <w:sz w:val="28"/>
          <w:szCs w:val="28"/>
        </w:rPr>
        <w:t xml:space="preserve"> </w:t>
      </w:r>
    </w:p>
    <w:p w14:paraId="3F79F475" w14:textId="77777777" w:rsidR="00EA1788" w:rsidRDefault="00EA1788">
      <w:pPr>
        <w:rPr>
          <w:b/>
          <w:color w:val="000000"/>
          <w:sz w:val="32"/>
          <w:szCs w:val="32"/>
        </w:rPr>
      </w:pPr>
    </w:p>
    <w:p w14:paraId="44A40093" w14:textId="77777777" w:rsidR="00EA1788" w:rsidRDefault="00C249E3">
      <w:pPr>
        <w:rPr>
          <w:b/>
          <w:i/>
          <w:sz w:val="26"/>
          <w:szCs w:val="26"/>
        </w:rPr>
      </w:pPr>
      <w:r>
        <w:rPr>
          <w:b/>
          <w:i/>
          <w:sz w:val="26"/>
          <w:szCs w:val="26"/>
        </w:rPr>
        <w:t xml:space="preserve">                              in partial fulfilment for the award of the degree</w:t>
      </w:r>
    </w:p>
    <w:p w14:paraId="62B6D999" w14:textId="77777777" w:rsidR="00EA1788" w:rsidRDefault="00EA1788">
      <w:pPr>
        <w:spacing w:before="1"/>
        <w:ind w:left="461"/>
        <w:jc w:val="center"/>
        <w:rPr>
          <w:i/>
          <w:color w:val="000000"/>
          <w:sz w:val="26"/>
          <w:szCs w:val="26"/>
        </w:rPr>
      </w:pPr>
    </w:p>
    <w:p w14:paraId="1BC6A664" w14:textId="77777777" w:rsidR="00EA1788" w:rsidRDefault="00C249E3">
      <w:pPr>
        <w:spacing w:before="1"/>
        <w:jc w:val="center"/>
        <w:rPr>
          <w:sz w:val="26"/>
          <w:szCs w:val="26"/>
        </w:rPr>
      </w:pPr>
      <w:r>
        <w:rPr>
          <w:sz w:val="26"/>
          <w:szCs w:val="26"/>
        </w:rPr>
        <w:t>Of</w:t>
      </w:r>
    </w:p>
    <w:p w14:paraId="2EE9FBB5" w14:textId="77777777" w:rsidR="00EA1788" w:rsidRDefault="00EA1788">
      <w:pPr>
        <w:spacing w:before="7"/>
        <w:jc w:val="center"/>
        <w:rPr>
          <w:sz w:val="26"/>
          <w:szCs w:val="26"/>
        </w:rPr>
      </w:pPr>
    </w:p>
    <w:p w14:paraId="616A1D21" w14:textId="77777777" w:rsidR="00EA1788" w:rsidRDefault="00EA1788">
      <w:pPr>
        <w:spacing w:before="7"/>
        <w:jc w:val="center"/>
        <w:rPr>
          <w:sz w:val="26"/>
          <w:szCs w:val="26"/>
        </w:rPr>
      </w:pPr>
    </w:p>
    <w:p w14:paraId="3EEC54AE" w14:textId="77777777" w:rsidR="00EA1788" w:rsidRDefault="00EA1788">
      <w:pPr>
        <w:pStyle w:val="Heading4"/>
        <w:ind w:left="0"/>
        <w:jc w:val="center"/>
        <w:rPr>
          <w:sz w:val="26"/>
          <w:szCs w:val="26"/>
        </w:rPr>
      </w:pPr>
    </w:p>
    <w:p w14:paraId="0B795AF3" w14:textId="77777777" w:rsidR="00EA1788" w:rsidRDefault="00C249E3">
      <w:pPr>
        <w:pStyle w:val="Heading4"/>
        <w:ind w:left="0"/>
        <w:jc w:val="center"/>
        <w:rPr>
          <w:sz w:val="26"/>
          <w:szCs w:val="26"/>
        </w:rPr>
      </w:pPr>
      <w:r>
        <w:rPr>
          <w:sz w:val="26"/>
          <w:szCs w:val="26"/>
        </w:rPr>
        <w:t>BACHELOR OF TECHNOLOGY</w:t>
      </w:r>
    </w:p>
    <w:p w14:paraId="49A2D78C" w14:textId="77777777" w:rsidR="00EA1788" w:rsidRDefault="00EA1788">
      <w:pPr>
        <w:spacing w:before="6"/>
        <w:jc w:val="center"/>
        <w:rPr>
          <w:b/>
          <w:color w:val="000000"/>
          <w:sz w:val="26"/>
          <w:szCs w:val="26"/>
        </w:rPr>
      </w:pPr>
    </w:p>
    <w:p w14:paraId="0733E357" w14:textId="77777777" w:rsidR="00EA1788" w:rsidRDefault="00C249E3">
      <w:pPr>
        <w:spacing w:line="465" w:lineRule="auto"/>
        <w:jc w:val="center"/>
        <w:rPr>
          <w:b/>
          <w:sz w:val="26"/>
          <w:szCs w:val="26"/>
        </w:rPr>
      </w:pPr>
      <w:r>
        <w:rPr>
          <w:b/>
          <w:sz w:val="26"/>
          <w:szCs w:val="26"/>
        </w:rPr>
        <w:lastRenderedPageBreak/>
        <w:t>IN</w:t>
      </w:r>
    </w:p>
    <w:p w14:paraId="6CA52D09" w14:textId="77777777" w:rsidR="00EA1788" w:rsidRDefault="00C249E3">
      <w:pPr>
        <w:spacing w:before="9"/>
        <w:jc w:val="center"/>
        <w:rPr>
          <w:b/>
          <w:sz w:val="26"/>
          <w:szCs w:val="26"/>
        </w:rPr>
      </w:pPr>
      <w:r>
        <w:rPr>
          <w:b/>
          <w:sz w:val="26"/>
          <w:szCs w:val="26"/>
        </w:rPr>
        <w:t>Computer Science &amp; Engineering</w:t>
      </w:r>
    </w:p>
    <w:p w14:paraId="17BDA776" w14:textId="77777777" w:rsidR="00EA1788" w:rsidRDefault="00EA1788">
      <w:pPr>
        <w:spacing w:before="9"/>
        <w:jc w:val="center"/>
        <w:rPr>
          <w:b/>
          <w:color w:val="000000"/>
          <w:sz w:val="26"/>
          <w:szCs w:val="26"/>
        </w:rPr>
      </w:pPr>
    </w:p>
    <w:p w14:paraId="61CE10A3" w14:textId="77777777" w:rsidR="00EA1788" w:rsidRDefault="00C249E3">
      <w:pPr>
        <w:spacing w:before="61"/>
        <w:ind w:left="461"/>
        <w:jc w:val="center"/>
        <w:rPr>
          <w:b/>
          <w:sz w:val="26"/>
          <w:szCs w:val="26"/>
        </w:rPr>
      </w:pPr>
      <w:r>
        <w:rPr>
          <w:b/>
          <w:sz w:val="26"/>
          <w:szCs w:val="26"/>
        </w:rPr>
        <w:t>JULY - 2024</w:t>
      </w:r>
      <w:r>
        <w:rPr>
          <w:noProof/>
        </w:rPr>
        <mc:AlternateContent>
          <mc:Choice Requires="wps">
            <w:drawing>
              <wp:anchor distT="0" distB="0" distL="114300" distR="114300" simplePos="0" relativeHeight="251650048" behindDoc="0" locked="0" layoutInCell="1" allowOverlap="1" wp14:anchorId="733600A1" wp14:editId="79C3197F">
                <wp:simplePos x="0" y="0"/>
                <wp:positionH relativeFrom="column">
                  <wp:posOffset>5625465</wp:posOffset>
                </wp:positionH>
                <wp:positionV relativeFrom="paragraph">
                  <wp:posOffset>-420370</wp:posOffset>
                </wp:positionV>
                <wp:extent cx="221615" cy="256540"/>
                <wp:effectExtent l="0" t="0" r="0" b="0"/>
                <wp:wrapNone/>
                <wp:docPr id="18" name="Isosceles Triangle 18"/>
                <wp:cNvGraphicFramePr/>
                <a:graphic xmlns:a="http://schemas.openxmlformats.org/drawingml/2006/main">
                  <a:graphicData uri="http://schemas.microsoft.com/office/word/2010/wordprocessingShape">
                    <wps:wsp>
                      <wps:cNvSpPr/>
                      <wps:spPr>
                        <a:xfrm>
                          <a:off x="0" y="0"/>
                          <a:ext cx="221615" cy="256540"/>
                        </a:xfrm>
                        <a:prstGeom prst="triangle">
                          <a:avLst/>
                        </a:prstGeom>
                        <a:ln>
                          <a:noFill/>
                        </a:ln>
                      </wps:spPr>
                      <wps:style>
                        <a:lnRef idx="2">
                          <a:schemeClr val="dk1"/>
                        </a:lnRef>
                        <a:fillRef idx="1">
                          <a:schemeClr val="lt1"/>
                        </a:fillRef>
                        <a:effectRef idx="0">
                          <a:schemeClr val="dk1"/>
                        </a:effectRef>
                        <a:fontRef idx="minor">
                          <a:schemeClr val="dk1"/>
                        </a:fontRef>
                      </wps:style>
                      <wps:txbx>
                        <w:txbxContent>
                          <w:p w14:paraId="14DDE266" w14:textId="77777777" w:rsidR="00EA1788" w:rsidRDefault="00EA178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5" type="#_x0000_t5" style="position:absolute;left:0pt;margin-left:442.95pt;margin-top:-33.1pt;height:20.2pt;width:17.45pt;z-index:251659264;v-text-anchor:middle;mso-width-relative:page;mso-height-relative:page;" fillcolor="#FFFFFF [3201]" filled="t" stroked="f" coordsize="21600,21600" o:gfxdata="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hLIe7NkAAAALAQAADwAAAAAAAAABACAAAAAiAAAAZHJzL2Rvd25yZXYueG1sUEsBAhQAFAAA&#10;AAgAh07iQJWCwu9gAgAA0AQAAA4AAAAAAAAAAQAgAAAAKAEAAGRycy9lMm9Eb2MueG1sUEsFBgAA&#10;AAAGAAYAWQEAAPoFAAAAAA==&#10;" adj="10800">
                <v:fill on="t" focussize="0,0"/>
                <v:stroke on="f" weight="2pt"/>
                <v:imagedata o:title=""/>
                <o:lock v:ext="edit" aspectratio="f"/>
                <v:textbox>
                  <w:txbxContent>
                    <w:p w14:paraId="1CD874EE">
                      <w:pPr>
                        <w:jc w:val="center"/>
                      </w:pPr>
                    </w:p>
                  </w:txbxContent>
                </v:textbox>
              </v:shape>
            </w:pict>
          </mc:Fallback>
        </mc:AlternateContent>
      </w:r>
    </w:p>
    <w:p w14:paraId="396134F3" w14:textId="77777777" w:rsidR="00EA1788" w:rsidRDefault="00EA1788">
      <w:pPr>
        <w:spacing w:before="61"/>
        <w:jc w:val="center"/>
        <w:rPr>
          <w:b/>
          <w:sz w:val="26"/>
          <w:szCs w:val="26"/>
        </w:rPr>
      </w:pPr>
    </w:p>
    <w:p w14:paraId="61393228" w14:textId="77777777" w:rsidR="00EA1788" w:rsidRDefault="00EA1788">
      <w:pPr>
        <w:widowControl/>
        <w:spacing w:after="160" w:line="259" w:lineRule="auto"/>
        <w:jc w:val="center"/>
        <w:rPr>
          <w:b/>
          <w:sz w:val="26"/>
          <w:szCs w:val="26"/>
        </w:rPr>
      </w:pPr>
    </w:p>
    <w:p w14:paraId="6A46073D" w14:textId="4CD39746" w:rsidR="00EA1788" w:rsidRPr="00963997" w:rsidRDefault="00963997">
      <w:pPr>
        <w:widowControl/>
        <w:spacing w:after="160" w:line="259" w:lineRule="auto"/>
        <w:jc w:val="center"/>
        <w:rPr>
          <w:b/>
          <w:sz w:val="24"/>
          <w:szCs w:val="24"/>
        </w:rPr>
      </w:pPr>
      <w:r w:rsidRPr="00963997">
        <w:rPr>
          <w:b/>
          <w:sz w:val="24"/>
          <w:szCs w:val="24"/>
        </w:rPr>
        <w:t>Life insurance portal</w:t>
      </w:r>
    </w:p>
    <w:p w14:paraId="1B909FC8" w14:textId="77777777" w:rsidR="00EA1788" w:rsidRDefault="00EA1788">
      <w:pPr>
        <w:spacing w:before="61" w:line="276" w:lineRule="auto"/>
        <w:ind w:left="461"/>
        <w:rPr>
          <w:b/>
          <w:sz w:val="26"/>
          <w:szCs w:val="26"/>
        </w:rPr>
      </w:pPr>
    </w:p>
    <w:p w14:paraId="164E6F5C" w14:textId="77777777" w:rsidR="00EA1788" w:rsidRDefault="00C249E3">
      <w:pPr>
        <w:spacing w:before="61" w:line="276" w:lineRule="auto"/>
        <w:rPr>
          <w:b/>
          <w:sz w:val="26"/>
          <w:szCs w:val="26"/>
        </w:rPr>
      </w:pPr>
      <w:r>
        <w:rPr>
          <w:b/>
          <w:sz w:val="26"/>
          <w:szCs w:val="26"/>
        </w:rPr>
        <w:t>INTRODUCTION:</w:t>
      </w:r>
    </w:p>
    <w:p w14:paraId="5A12DCA2" w14:textId="77777777" w:rsidR="00EA1788" w:rsidRDefault="00EA1788">
      <w:pPr>
        <w:spacing w:before="61" w:line="276" w:lineRule="auto"/>
        <w:rPr>
          <w:b/>
          <w:sz w:val="26"/>
          <w:szCs w:val="26"/>
        </w:rPr>
      </w:pPr>
    </w:p>
    <w:p w14:paraId="1E363D91" w14:textId="241A890E" w:rsidR="00EA1788" w:rsidRPr="00963997" w:rsidRDefault="00963997">
      <w:pPr>
        <w:widowControl/>
        <w:spacing w:after="160" w:line="276" w:lineRule="auto"/>
        <w:jc w:val="both"/>
        <w:rPr>
          <w:bCs/>
          <w:sz w:val="26"/>
          <w:szCs w:val="26"/>
        </w:rPr>
      </w:pPr>
      <w:r w:rsidRPr="00963997">
        <w:rPr>
          <w:bCs/>
          <w:sz w:val="26"/>
          <w:szCs w:val="26"/>
        </w:rPr>
        <w:t>Introducing our Life Insurance Portal, a modern solution designed to simplify the process of securing life insurance coverage. This portal offers a seamless and user-friendly experience, allowing individuals to explore various insurance options, compare quotes, and manage their policies online with ease. Built using React, the portal is optimized for performance and accessibility, ensuring a responsive and efficient interface across all devices. With a focus on transparency and user empowerment, our Life Insurance Portal provides clear information and tools to help users make informed decisions about their insurance needs. Whether you're looking to protect your family's future or secure your own peace of mind, our portal is here to guide you every step of the way.</w:t>
      </w:r>
    </w:p>
    <w:p w14:paraId="21E49834" w14:textId="77777777" w:rsidR="00EA1788" w:rsidRDefault="00C249E3">
      <w:pPr>
        <w:spacing w:line="276" w:lineRule="auto"/>
        <w:rPr>
          <w:b/>
          <w:sz w:val="26"/>
          <w:szCs w:val="26"/>
        </w:rPr>
      </w:pPr>
      <w:r>
        <w:rPr>
          <w:b/>
          <w:sz w:val="26"/>
          <w:szCs w:val="26"/>
        </w:rPr>
        <w:t>OBJECTIVE:</w:t>
      </w:r>
    </w:p>
    <w:p w14:paraId="59AFC307" w14:textId="7C319995" w:rsidR="00EA1788" w:rsidRDefault="00C249E3">
      <w:pPr>
        <w:pStyle w:val="NormalWeb"/>
        <w:rPr>
          <w:rFonts w:ascii="Sitka Heading" w:hAnsi="Sitka Heading" w:cs="Sitka Heading"/>
        </w:rPr>
      </w:pPr>
      <w:r>
        <w:rPr>
          <w:rFonts w:ascii="Sitka Heading" w:hAnsi="Sitka Heading" w:cs="Sitka Heading"/>
          <w:sz w:val="28"/>
          <w:szCs w:val="28"/>
        </w:rPr>
        <w:t xml:space="preserve">The primary objective of </w:t>
      </w:r>
      <w:r w:rsidR="00963997">
        <w:rPr>
          <w:rFonts w:ascii="Sitka Heading" w:hAnsi="Sitka Heading" w:cs="Sitka Heading"/>
          <w:sz w:val="28"/>
          <w:szCs w:val="28"/>
        </w:rPr>
        <w:t>life insurance portal</w:t>
      </w:r>
      <w:r>
        <w:rPr>
          <w:rFonts w:ascii="Sitka Heading" w:hAnsi="Sitka Heading" w:cs="Sitka Heading"/>
          <w:sz w:val="28"/>
          <w:szCs w:val="28"/>
        </w:rPr>
        <w:t xml:space="preserve"> is to maintain optimal inventory levels to ensure uninterrupted production and sales operations while minimizing the costs associated with holding in</w:t>
      </w:r>
      <w:r w:rsidR="00963997">
        <w:rPr>
          <w:rFonts w:ascii="Sitka Heading" w:hAnsi="Sitka Heading" w:cs="Sitka Heading"/>
          <w:sz w:val="28"/>
          <w:szCs w:val="28"/>
        </w:rPr>
        <w:t>surance</w:t>
      </w:r>
      <w:r>
        <w:rPr>
          <w:rFonts w:ascii="Sitka Heading" w:hAnsi="Sitka Heading" w:cs="Sitka Heading"/>
          <w:sz w:val="28"/>
          <w:szCs w:val="28"/>
        </w:rPr>
        <w:t xml:space="preserve">. This involves striking a balance between having sufficient stock to meet customer demand and avoiding excessive inventory that ties up capital and incurs storage costs. Effective </w:t>
      </w:r>
      <w:r w:rsidR="00963997">
        <w:rPr>
          <w:rFonts w:ascii="Sitka Heading" w:hAnsi="Sitka Heading" w:cs="Sitka Heading"/>
          <w:sz w:val="28"/>
          <w:szCs w:val="28"/>
        </w:rPr>
        <w:t>life insurance</w:t>
      </w:r>
      <w:r>
        <w:rPr>
          <w:rFonts w:ascii="Sitka Heading" w:hAnsi="Sitka Heading" w:cs="Sitka Heading"/>
          <w:sz w:val="28"/>
          <w:szCs w:val="28"/>
        </w:rPr>
        <w:t xml:space="preserve"> management aims to enhance operational efficiency, reduce lead times, improve order fulfillment rates, and ultimately increase customer satisfaction. By aligning inventory levels with demand forecasts and production schedules, businesses can minimize stockouts, overstock situations, and wastage, thereby optimizing overall supply chain performance and profitability.</w:t>
      </w:r>
    </w:p>
    <w:p w14:paraId="46D9CFF7" w14:textId="77777777" w:rsidR="00EA1788" w:rsidRDefault="00EA1788">
      <w:pPr>
        <w:spacing w:before="240" w:line="276" w:lineRule="auto"/>
        <w:ind w:firstLine="720"/>
        <w:jc w:val="both"/>
        <w:rPr>
          <w:sz w:val="26"/>
          <w:szCs w:val="26"/>
        </w:rPr>
      </w:pPr>
    </w:p>
    <w:p w14:paraId="2D0C0A34" w14:textId="77777777" w:rsidR="00EA1788" w:rsidRDefault="00EA1788">
      <w:pPr>
        <w:spacing w:before="240" w:line="276" w:lineRule="auto"/>
        <w:ind w:firstLine="420"/>
        <w:jc w:val="both"/>
        <w:rPr>
          <w:sz w:val="26"/>
          <w:szCs w:val="26"/>
        </w:rPr>
      </w:pPr>
    </w:p>
    <w:p w14:paraId="41F02DB4" w14:textId="77777777" w:rsidR="00EA1788" w:rsidRDefault="00EA1788">
      <w:pPr>
        <w:spacing w:before="240" w:line="276" w:lineRule="auto"/>
        <w:ind w:firstLine="420"/>
        <w:jc w:val="both"/>
        <w:rPr>
          <w:sz w:val="26"/>
          <w:szCs w:val="26"/>
        </w:rPr>
      </w:pPr>
    </w:p>
    <w:p w14:paraId="361630CD" w14:textId="77777777" w:rsidR="00EA1788" w:rsidRDefault="00EA1788">
      <w:pPr>
        <w:spacing w:before="240" w:line="276" w:lineRule="auto"/>
        <w:ind w:firstLine="420"/>
        <w:jc w:val="both"/>
        <w:rPr>
          <w:sz w:val="26"/>
          <w:szCs w:val="26"/>
        </w:rPr>
      </w:pPr>
    </w:p>
    <w:p w14:paraId="0C5AFD38" w14:textId="77777777" w:rsidR="00EA1788" w:rsidRDefault="00EA1788">
      <w:pPr>
        <w:spacing w:before="240" w:line="276" w:lineRule="auto"/>
        <w:ind w:firstLine="420"/>
        <w:jc w:val="both"/>
        <w:rPr>
          <w:sz w:val="26"/>
          <w:szCs w:val="26"/>
        </w:rPr>
      </w:pPr>
    </w:p>
    <w:p w14:paraId="19B11188" w14:textId="77777777" w:rsidR="00EA1788" w:rsidRDefault="00EA1788">
      <w:pPr>
        <w:spacing w:before="240" w:line="276" w:lineRule="auto"/>
        <w:jc w:val="both"/>
        <w:rPr>
          <w:sz w:val="26"/>
          <w:szCs w:val="26"/>
        </w:rPr>
      </w:pPr>
    </w:p>
    <w:p w14:paraId="38FA4D1F" w14:textId="77777777" w:rsidR="00EA1788" w:rsidRDefault="00C249E3">
      <w:pPr>
        <w:spacing w:before="240" w:line="276" w:lineRule="auto"/>
        <w:ind w:firstLine="420"/>
        <w:rPr>
          <w:b/>
          <w:sz w:val="32"/>
          <w:szCs w:val="32"/>
        </w:rPr>
      </w:pPr>
      <w:r>
        <w:rPr>
          <w:b/>
          <w:sz w:val="32"/>
          <w:szCs w:val="32"/>
        </w:rPr>
        <w:t>USER FLOW CHART:</w:t>
      </w:r>
    </w:p>
    <w:p w14:paraId="756D795F" w14:textId="77777777" w:rsidR="00EA1788" w:rsidRDefault="00C249E3">
      <w:pPr>
        <w:spacing w:before="240" w:line="276" w:lineRule="auto"/>
        <w:ind w:firstLine="420"/>
        <w:rPr>
          <w:b/>
          <w:sz w:val="32"/>
          <w:szCs w:val="32"/>
        </w:rPr>
      </w:pPr>
      <w:r>
        <w:rPr>
          <w:noProof/>
        </w:rPr>
        <mc:AlternateContent>
          <mc:Choice Requires="wps">
            <w:drawing>
              <wp:anchor distT="0" distB="0" distL="114300" distR="114300" simplePos="0" relativeHeight="251653120" behindDoc="0" locked="0" layoutInCell="1" allowOverlap="1" wp14:anchorId="4CB60476" wp14:editId="7DD60F49">
                <wp:simplePos x="0" y="0"/>
                <wp:positionH relativeFrom="column">
                  <wp:posOffset>4559935</wp:posOffset>
                </wp:positionH>
                <wp:positionV relativeFrom="paragraph">
                  <wp:posOffset>389890</wp:posOffset>
                </wp:positionV>
                <wp:extent cx="1365885" cy="1080135"/>
                <wp:effectExtent l="16510" t="20320" r="17780" b="13970"/>
                <wp:wrapNone/>
                <wp:docPr id="23" name="Diamond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885" cy="1080135"/>
                        </a:xfrm>
                        <a:prstGeom prst="diamond">
                          <a:avLst/>
                        </a:prstGeom>
                        <a:solidFill>
                          <a:srgbClr val="FFFFFF"/>
                        </a:solidFill>
                        <a:ln w="9525">
                          <a:solidFill>
                            <a:srgbClr val="000000"/>
                          </a:solidFill>
                          <a:miter lim="800000"/>
                        </a:ln>
                      </wps:spPr>
                      <wps:txbx>
                        <w:txbxContent>
                          <w:p w14:paraId="6B0F1939" w14:textId="77777777" w:rsidR="00EA1788" w:rsidRDefault="00C249E3">
                            <w:r>
                              <w:t>Is Logged in?</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4" type="#_x0000_t4" style="position:absolute;left:0pt;margin-left:359.05pt;margin-top:30.7pt;height:85.05pt;width:107.55pt;z-index:251659264;mso-width-relative:page;mso-height-relative:page;" fillcolor="#FFFFFF" filled="t" stroked="t" coordsize="21600,21600" o:gfxdata="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oCKq9kAAAAKAQAADwAAAAAAAAABACAAAAAiAAAAZHJzL2Rvd25yZXYueG1s&#10;UEsBAhQAFAAAAAgAh07iQNvk6x4wAgAAgQQAAA4AAAAAAAAAAQAgAAAAKAEAAGRycy9lMm9Eb2Mu&#10;eG1sUEsFBgAAAAAGAAYAWQEAAMoFAAAAAA==&#10;">
                <v:fill on="t" focussize="0,0"/>
                <v:stroke color="#000000" miterlimit="8" joinstyle="miter"/>
                <v:imagedata o:title=""/>
                <o:lock v:ext="edit" aspectratio="f"/>
                <v:textbox>
                  <w:txbxContent>
                    <w:p w14:paraId="2313876E">
                      <w:r>
                        <w:t>Is Logged in?</w:t>
                      </w:r>
                    </w:p>
                  </w:txbxContent>
                </v:textbox>
              </v:shape>
            </w:pict>
          </mc:Fallback>
        </mc:AlternateContent>
      </w:r>
    </w:p>
    <w:p w14:paraId="03D62CEC"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60288" behindDoc="0" locked="0" layoutInCell="1" allowOverlap="1" wp14:anchorId="18155D5B" wp14:editId="06AB2D06">
                <wp:simplePos x="0" y="0"/>
                <wp:positionH relativeFrom="column">
                  <wp:posOffset>1484630</wp:posOffset>
                </wp:positionH>
                <wp:positionV relativeFrom="paragraph">
                  <wp:posOffset>182880</wp:posOffset>
                </wp:positionV>
                <wp:extent cx="2149475" cy="486410"/>
                <wp:effectExtent l="8255" t="5715" r="13970" b="12700"/>
                <wp:wrapNone/>
                <wp:docPr id="36" name="Rectangles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9475" cy="486410"/>
                        </a:xfrm>
                        <a:prstGeom prst="rect">
                          <a:avLst/>
                        </a:prstGeom>
                        <a:solidFill>
                          <a:srgbClr val="FFFFFF"/>
                        </a:solidFill>
                        <a:ln w="9525">
                          <a:solidFill>
                            <a:srgbClr val="000000"/>
                          </a:solidFill>
                          <a:miter lim="800000"/>
                        </a:ln>
                      </wps:spPr>
                      <wps:txbx>
                        <w:txbxContent>
                          <w:p w14:paraId="7E672FA1" w14:textId="77777777" w:rsidR="00EA1788" w:rsidRDefault="00C249E3">
                            <w:pPr>
                              <w:jc w:val="center"/>
                            </w:pPr>
                            <w:r>
                              <w:t>Login</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116.9pt;margin-top:14.4pt;height:38.3pt;width:169.25pt;z-index:251659264;mso-width-relative:page;mso-height-relative:page;" fillcolor="#FFFFFF" filled="t" stroked="t" coordsize="21600,21600" o:gfxdata="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HYTO71wAAAAoBAAAPAAAAAAAAAAEAIAAAACIAAABkcnMvZG93bnJldi54bWxQ&#10;SwECFAAUAAAACACHTuJAYxzAIzECAACABAAADgAAAAAAAAABACAAAAAmAQAAZHJzL2Uyb0RvYy54&#10;bWxQSwUGAAAAAAYABgBZAQAAyQUAAAAA&#10;">
                <v:fill on="t" focussize="0,0"/>
                <v:stroke color="#000000" miterlimit="8" joinstyle="miter"/>
                <v:imagedata o:title=""/>
                <o:lock v:ext="edit" aspectratio="f"/>
                <v:textbox>
                  <w:txbxContent>
                    <w:p w14:paraId="3D22C466">
                      <w:pPr>
                        <w:jc w:val="center"/>
                      </w:pPr>
                      <w:r>
                        <w:t>Login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6FEB0529" wp14:editId="2631E8C3">
                <wp:simplePos x="0" y="0"/>
                <wp:positionH relativeFrom="column">
                  <wp:posOffset>3841115</wp:posOffset>
                </wp:positionH>
                <wp:positionV relativeFrom="paragraph">
                  <wp:posOffset>182880</wp:posOffset>
                </wp:positionV>
                <wp:extent cx="624205" cy="267970"/>
                <wp:effectExtent l="12065" t="5715" r="11430" b="1206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267970"/>
                        </a:xfrm>
                        <a:prstGeom prst="rect">
                          <a:avLst/>
                        </a:prstGeom>
                        <a:solidFill>
                          <a:srgbClr val="FFFFFF"/>
                        </a:solidFill>
                        <a:ln w="9525">
                          <a:solidFill>
                            <a:srgbClr val="000000"/>
                          </a:solidFill>
                          <a:miter lim="800000"/>
                        </a:ln>
                      </wps:spPr>
                      <wps:txbx>
                        <w:txbxContent>
                          <w:p w14:paraId="76D60DBC" w14:textId="77777777" w:rsidR="00EA1788" w:rsidRDefault="00C249E3">
                            <w:pPr>
                              <w:jc w:val="center"/>
                            </w:pPr>
                            <w:r>
                              <w:t>No</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302.45pt;margin-top:14.4pt;height:21.1pt;width:49.15pt;z-index:251659264;mso-width-relative:page;mso-height-relative:page;" fillcolor="#FFFFFF" filled="t" stroked="t" coordsize="21600,21600" o:gfxdata="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VVnc/ZAAAACQEAAA8AAAAAAAAAAQAgAAAAIgAAAGRycy9kb3ducmV2&#10;LnhtbFBLAQIUABQAAAAIAIdO4kBA9NolNAIAAIcEAAAOAAAAAAAAAAEAIAAAACgBAABkcnMvZTJv&#10;RG9jLnhtbFBLBQYAAAAABgAGAFkBAADOBQAAAAA=&#10;">
                <v:fill on="t" focussize="0,0"/>
                <v:stroke color="#000000" miterlimit="8" joinstyle="miter"/>
                <v:imagedata o:title=""/>
                <o:lock v:ext="edit" aspectratio="f"/>
                <v:textbox>
                  <w:txbxContent>
                    <w:p w14:paraId="7B7D40A5">
                      <w:pPr>
                        <w:jc w:val="center"/>
                      </w:pPr>
                      <w:r>
                        <w:t>No</w:t>
                      </w:r>
                    </w:p>
                  </w:txbxContent>
                </v:textbox>
              </v:shape>
            </w:pict>
          </mc:Fallback>
        </mc:AlternateContent>
      </w:r>
    </w:p>
    <w:p w14:paraId="4A861381"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66432" behindDoc="0" locked="0" layoutInCell="1" allowOverlap="1" wp14:anchorId="63BB45D9" wp14:editId="22737AD6">
                <wp:simplePos x="0" y="0"/>
                <wp:positionH relativeFrom="column">
                  <wp:posOffset>2456180</wp:posOffset>
                </wp:positionH>
                <wp:positionV relativeFrom="paragraph">
                  <wp:posOffset>247650</wp:posOffset>
                </wp:positionV>
                <wp:extent cx="0" cy="463550"/>
                <wp:effectExtent l="55880" t="6350" r="58420" b="158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35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93.4pt;margin-top:19.5pt;height:36.5pt;width:0pt;z-index:251659264;mso-width-relative:page;mso-height-relative:page;" filled="f" stroked="t" coordsize="21600,21600" o:gfxdata="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AXA8tgAAAAKAQAADwAAAAAAAAABACAAAAAiAAAAZHJzL2Rvd25yZXYueG1sUEsB&#10;AhQAFAAAAAgAh07iQB1arin1AQAA8AMAAA4AAAAAAAAAAQAgAAAAJwEAAGRycy9lMm9Eb2MueG1s&#10;UEsFBgAAAAAGAAYAWQEAAI4FAAAA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433C37E3" wp14:editId="7838D8A0">
                <wp:simplePos x="0" y="0"/>
                <wp:positionH relativeFrom="column">
                  <wp:posOffset>3634105</wp:posOffset>
                </wp:positionH>
                <wp:positionV relativeFrom="paragraph">
                  <wp:posOffset>107950</wp:posOffset>
                </wp:positionV>
                <wp:extent cx="925830" cy="10795"/>
                <wp:effectExtent l="24130" t="46990" r="12065" b="5651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5830" cy="1079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286.15pt;margin-top:8.5pt;height:0.85pt;width:72.9pt;z-index:251659264;mso-width-relative:page;mso-height-relative:page;" filled="f" stroked="t" coordsize="21600,21600" o:gfxdata="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c6QgXYAAAACQEAAA8AAAAAAAAAAQAgAAAAIgAAAGRycy9kb3du&#10;cmV2LnhtbFBLAQIUABQAAAAIAIdO4kCswBo7/wEAAP4DAAAOAAAAAAAAAAEAIAAAACcBAABkcnMv&#10;ZTJvRG9jLnhtbFBLBQYAAAAABgAGAFkBAACYBQAAAAA=&#10;">
                <v:fill on="f" focussize="0,0"/>
                <v:stroke color="#000000" joinstyle="round" endarrow="block"/>
                <v:imagedata o:title=""/>
                <o:lock v:ext="edit" aspectratio="f"/>
              </v:shape>
            </w:pict>
          </mc:Fallback>
        </mc:AlternateContent>
      </w:r>
    </w:p>
    <w:p w14:paraId="14A7176E"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55168" behindDoc="0" locked="0" layoutInCell="1" allowOverlap="1" wp14:anchorId="37DB782C" wp14:editId="799E082C">
                <wp:simplePos x="0" y="0"/>
                <wp:positionH relativeFrom="column">
                  <wp:posOffset>1484630</wp:posOffset>
                </wp:positionH>
                <wp:positionV relativeFrom="paragraph">
                  <wp:posOffset>290830</wp:posOffset>
                </wp:positionV>
                <wp:extent cx="2149475" cy="569595"/>
                <wp:effectExtent l="8255" t="13335" r="13970" b="7620"/>
                <wp:wrapNone/>
                <wp:docPr id="27" name="Rectangle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9475" cy="569595"/>
                        </a:xfrm>
                        <a:prstGeom prst="rect">
                          <a:avLst/>
                        </a:prstGeom>
                        <a:solidFill>
                          <a:srgbClr val="FFFFFF"/>
                        </a:solidFill>
                        <a:ln w="9525">
                          <a:solidFill>
                            <a:srgbClr val="000000"/>
                          </a:solidFill>
                          <a:miter lim="800000"/>
                        </a:ln>
                      </wps:spPr>
                      <wps:txbx>
                        <w:txbxContent>
                          <w:p w14:paraId="1B57F314" w14:textId="77777777" w:rsidR="00EA1788" w:rsidRDefault="00C249E3">
                            <w:pPr>
                              <w:jc w:val="center"/>
                            </w:pPr>
                            <w:r>
                              <w:t>Home Page</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116.9pt;margin-top:22.9pt;height:44.85pt;width:169.25pt;z-index:251659264;mso-width-relative:page;mso-height-relative:page;" fillcolor="#FFFFFF" filled="t" stroked="t" coordsize="21600,21600" o:gfxdata="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NKbRCtkAAAAKAQAADwAAAAAAAAABACAAAAAiAAAAZHJzL2Rvd25yZXYueG1s&#10;UEsBAhQAFAAAAAgAh07iQHc0qgQwAgAAgAQAAA4AAAAAAAAAAQAgAAAAKAEAAGRycy9lMm9Eb2Mu&#10;eG1sUEsFBgAAAAAGAAYAWQEAAMoFAAAAAA==&#10;">
                <v:fill on="t" focussize="0,0"/>
                <v:stroke color="#000000" miterlimit="8" joinstyle="miter"/>
                <v:imagedata o:title=""/>
                <o:lock v:ext="edit" aspectratio="f"/>
                <v:textbox>
                  <w:txbxContent>
                    <w:p w14:paraId="567E8FD7">
                      <w:pPr>
                        <w:jc w:val="center"/>
                      </w:pPr>
                      <w:r>
                        <w:t>Home Page</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3EAC782B" wp14:editId="798AF0F2">
                <wp:simplePos x="0" y="0"/>
                <wp:positionH relativeFrom="column">
                  <wp:posOffset>3634105</wp:posOffset>
                </wp:positionH>
                <wp:positionV relativeFrom="paragraph">
                  <wp:posOffset>206375</wp:posOffset>
                </wp:positionV>
                <wp:extent cx="1607820" cy="500380"/>
                <wp:effectExtent l="14605" t="5715" r="6350" b="55880"/>
                <wp:wrapNone/>
                <wp:docPr id="34" name="Elb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607820" cy="500380"/>
                        </a:xfrm>
                        <a:prstGeom prst="bentConnector3">
                          <a:avLst>
                            <a:gd name="adj1" fmla="val 394"/>
                          </a:avLst>
                        </a:prstGeom>
                        <a:noFill/>
                        <a:ln w="9525">
                          <a:solidFill>
                            <a:srgbClr val="000000"/>
                          </a:solidFill>
                          <a:miter lim="800000"/>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flip:y;margin-left:286.15pt;margin-top:16.25pt;height:39.4pt;width:126.6pt;rotation:11796480f;z-index:251659264;mso-width-relative:page;mso-height-relative:page;" filled="f" stroked="t" coordsize="21600,21600" o:gfxdata="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37Kw6&#10;2AAAAAoBAAAPAAAAAAAAAAEAIAAAACIAAABkcnMvZG93bnJldi54bWxQSwECFAAUAAAACACHTuJA&#10;l5M7hiECAAA6BAAADgAAAAAAAAABACAAAAAnAQAAZHJzL2Uyb0RvYy54bWxQSwUGAAAAAAYABgBZ&#10;AQAAugUAAAAA&#10;" adj="85">
                <v:fill on="f" focussize="0,0"/>
                <v:stroke color="#000000"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54144" behindDoc="0" locked="0" layoutInCell="1" allowOverlap="1" wp14:anchorId="624A6042" wp14:editId="5A5BB6FD">
                <wp:simplePos x="0" y="0"/>
                <wp:positionH relativeFrom="column">
                  <wp:posOffset>4175125</wp:posOffset>
                </wp:positionH>
                <wp:positionV relativeFrom="paragraph">
                  <wp:posOffset>367030</wp:posOffset>
                </wp:positionV>
                <wp:extent cx="624205" cy="267970"/>
                <wp:effectExtent l="13335" t="13335" r="10160" b="1397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267970"/>
                        </a:xfrm>
                        <a:prstGeom prst="rect">
                          <a:avLst/>
                        </a:prstGeom>
                        <a:solidFill>
                          <a:srgbClr val="FFFFFF"/>
                        </a:solidFill>
                        <a:ln w="9525">
                          <a:solidFill>
                            <a:srgbClr val="000000"/>
                          </a:solidFill>
                          <a:miter lim="800000"/>
                        </a:ln>
                      </wps:spPr>
                      <wps:txbx>
                        <w:txbxContent>
                          <w:p w14:paraId="79F9C5F5" w14:textId="77777777" w:rsidR="00EA1788" w:rsidRDefault="00C249E3">
                            <w:pPr>
                              <w:jc w:val="center"/>
                            </w:pPr>
                            <w:r>
                              <w:t>Yes</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328.75pt;margin-top:28.9pt;height:21.1pt;width:49.15pt;z-index:251659264;mso-width-relative:page;mso-height-relative:page;" fillcolor="#FFFFFF" filled="t" stroked="t" coordsize="21600,21600" o:gfxdata="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GIqVF9gAAAAKAQAADwAAAAAAAAABACAAAAAiAAAAZHJzL2Rvd25yZXYueG1s&#10;UEsBAhQAFAAAAAgAh07iQK3z6UMxAgAAhwQAAA4AAAAAAAAAAQAgAAAAJwEAAGRycy9lMm9Eb2Mu&#10;eG1sUEsFBgAAAAAGAAYAWQEAAMoFAAAAAA==&#10;">
                <v:fill on="t" focussize="0,0"/>
                <v:stroke color="#000000" miterlimit="8" joinstyle="miter"/>
                <v:imagedata o:title=""/>
                <o:lock v:ext="edit" aspectratio="f"/>
                <v:textbox>
                  <w:txbxContent>
                    <w:p w14:paraId="073A0EF7">
                      <w:pPr>
                        <w:jc w:val="center"/>
                      </w:pPr>
                      <w:r>
                        <w:t>Yes</w:t>
                      </w:r>
                    </w:p>
                  </w:txbxContent>
                </v:textbox>
              </v:shape>
            </w:pict>
          </mc:Fallback>
        </mc:AlternateContent>
      </w:r>
    </w:p>
    <w:p w14:paraId="693A8916" w14:textId="77777777" w:rsidR="00EA1788" w:rsidRDefault="00EA1788">
      <w:pPr>
        <w:spacing w:before="240" w:line="276" w:lineRule="auto"/>
        <w:ind w:firstLine="420"/>
        <w:jc w:val="both"/>
        <w:rPr>
          <w:sz w:val="32"/>
          <w:szCs w:val="32"/>
        </w:rPr>
      </w:pPr>
    </w:p>
    <w:p w14:paraId="05A9FEB1"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42880" behindDoc="0" locked="0" layoutInCell="1" allowOverlap="1" wp14:anchorId="0B880126" wp14:editId="7BA0BE3B">
                <wp:simplePos x="0" y="0"/>
                <wp:positionH relativeFrom="column">
                  <wp:posOffset>1484630</wp:posOffset>
                </wp:positionH>
                <wp:positionV relativeFrom="paragraph">
                  <wp:posOffset>302895</wp:posOffset>
                </wp:positionV>
                <wp:extent cx="2149475" cy="676910"/>
                <wp:effectExtent l="8255" t="10160" r="13970" b="8255"/>
                <wp:wrapNone/>
                <wp:docPr id="1" name="Rectangle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9475" cy="676910"/>
                        </a:xfrm>
                        <a:prstGeom prst="rect">
                          <a:avLst/>
                        </a:prstGeom>
                        <a:solidFill>
                          <a:srgbClr val="FFFFFF"/>
                        </a:solidFill>
                        <a:ln w="9525">
                          <a:solidFill>
                            <a:srgbClr val="000000"/>
                          </a:solidFill>
                          <a:miter lim="800000"/>
                        </a:ln>
                      </wps:spPr>
                      <wps:txbx>
                        <w:txbxContent>
                          <w:p w14:paraId="019EE4AA" w14:textId="77777777" w:rsidR="00EA1788" w:rsidRDefault="00C249E3">
                            <w:pPr>
                              <w:jc w:val="center"/>
                            </w:pPr>
                            <w:r>
                              <w:t>Dashboard of the company</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116.9pt;margin-top:23.85pt;height:53.3pt;width:169.25pt;z-index:251659264;mso-width-relative:page;mso-height-relative:page;" fillcolor="#FFFFFF" filled="t" stroked="t" coordsize="21600,21600" o:gfxdata="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DqqMs2QAAAAoBAAAPAAAAAAAAAAEAIAAAACIAAABkcnMvZG93bnJldi54bWxQ&#10;SwECFAAUAAAACACHTuJAaXg5BC8CAAB+BAAADgAAAAAAAAABACAAAAAoAQAAZHJzL2Uyb0RvYy54&#10;bWxQSwUGAAAAAAYABgBZAQAAyQUAAAAA&#10;">
                <v:fill on="t" focussize="0,0"/>
                <v:stroke color="#000000" miterlimit="8" joinstyle="miter"/>
                <v:imagedata o:title=""/>
                <o:lock v:ext="edit" aspectratio="f"/>
                <v:textbox>
                  <w:txbxContent>
                    <w:p w14:paraId="38156669">
                      <w:pPr>
                        <w:jc w:val="center"/>
                        <w:rPr>
                          <w:rFonts w:hint="default"/>
                          <w:lang w:val="en-US"/>
                        </w:rPr>
                      </w:pPr>
                      <w:r>
                        <w:rPr>
                          <w:rFonts w:hint="default"/>
                          <w:lang w:val="en-US"/>
                        </w:rPr>
                        <w:t>Dashboard of the company</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60AEDCCF" wp14:editId="2F59E950">
                <wp:simplePos x="0" y="0"/>
                <wp:positionH relativeFrom="column">
                  <wp:posOffset>2456180</wp:posOffset>
                </wp:positionH>
                <wp:positionV relativeFrom="paragraph">
                  <wp:posOffset>17780</wp:posOffset>
                </wp:positionV>
                <wp:extent cx="0" cy="285115"/>
                <wp:effectExtent l="55880" t="10795" r="58420" b="1841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11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93.4pt;margin-top:1.4pt;height:22.45pt;width:0pt;z-index:251659264;mso-width-relative:page;mso-height-relative:page;" filled="f" stroked="t" coordsize="21600,21600" o:gfxdata="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4h1dONgAAAAIAQAADwAAAAAAAAABACAAAAAiAAAAZHJzL2Rvd25yZXYueG1sUEsBAhQA&#10;FAAAAAgAh07iQPg8WuTyAQAA7gMAAA4AAAAAAAAAAQAgAAAAJwEAAGRycy9lMm9Eb2MueG1sUEsF&#10;BgAAAAAGAAYAWQEAAIsFAAAAAA==&#10;">
                <v:fill on="f" focussize="0,0"/>
                <v:stroke color="#000000" joinstyle="round" endarrow="block"/>
                <v:imagedata o:title=""/>
                <o:lock v:ext="edit" aspectratio="f"/>
              </v:shape>
            </w:pict>
          </mc:Fallback>
        </mc:AlternateContent>
      </w:r>
    </w:p>
    <w:p w14:paraId="659C7CC7" w14:textId="77777777" w:rsidR="00EA1788" w:rsidRDefault="00EA1788">
      <w:pPr>
        <w:spacing w:before="240" w:line="276" w:lineRule="auto"/>
        <w:ind w:firstLine="420"/>
        <w:jc w:val="both"/>
        <w:rPr>
          <w:sz w:val="32"/>
          <w:szCs w:val="32"/>
        </w:rPr>
      </w:pPr>
    </w:p>
    <w:p w14:paraId="3F6BCC23"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44928" behindDoc="0" locked="0" layoutInCell="1" allowOverlap="1" wp14:anchorId="27585C0F" wp14:editId="03D0758F">
                <wp:simplePos x="0" y="0"/>
                <wp:positionH relativeFrom="column">
                  <wp:posOffset>2456180</wp:posOffset>
                </wp:positionH>
                <wp:positionV relativeFrom="paragraph">
                  <wp:posOffset>137795</wp:posOffset>
                </wp:positionV>
                <wp:extent cx="0" cy="297180"/>
                <wp:effectExtent l="55880" t="10795" r="58420" b="1587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93.4pt;margin-top:10.85pt;height:23.4pt;width:0pt;z-index:251659264;mso-width-relative:page;mso-height-relative:page;" filled="f" stroked="t" coordsize="21600,21600" o:gfxdata="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WGEuc2AAAAAkBAAAPAAAAAAAAAAEAIAAAACIAAABkcnMvZG93bnJldi54bWxQSwEC&#10;FAAUAAAACACHTuJAMILhYfQBAADuAwAADgAAAAAAAAABACAAAAAnAQAAZHJzL2Uyb0RvYy54bWxQ&#10;SwUGAAAAAAYABgBZAQAAjQUAAAAA&#10;">
                <v:fill on="f" focussize="0,0"/>
                <v:stroke color="#000000" joinstyle="round" endarrow="block"/>
                <v:imagedata o:title=""/>
                <o:lock v:ext="edit" aspectratio="f"/>
              </v:shape>
            </w:pict>
          </mc:Fallback>
        </mc:AlternateContent>
      </w:r>
    </w:p>
    <w:p w14:paraId="25833F7F"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62336" behindDoc="0" locked="0" layoutInCell="1" allowOverlap="1" wp14:anchorId="6F3A94B6" wp14:editId="3567F8F0">
                <wp:simplePos x="0" y="0"/>
                <wp:positionH relativeFrom="column">
                  <wp:posOffset>1484630</wp:posOffset>
                </wp:positionH>
                <wp:positionV relativeFrom="paragraph">
                  <wp:posOffset>13970</wp:posOffset>
                </wp:positionV>
                <wp:extent cx="2149475" cy="652780"/>
                <wp:effectExtent l="8255" t="12700" r="13970" b="10795"/>
                <wp:wrapNone/>
                <wp:docPr id="39" name="Rectangles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9475" cy="652780"/>
                        </a:xfrm>
                        <a:prstGeom prst="rect">
                          <a:avLst/>
                        </a:prstGeom>
                        <a:solidFill>
                          <a:srgbClr val="FFFFFF"/>
                        </a:solidFill>
                        <a:ln w="9525">
                          <a:solidFill>
                            <a:srgbClr val="000000"/>
                          </a:solidFill>
                          <a:miter lim="800000"/>
                        </a:ln>
                      </wps:spPr>
                      <wps:txbx>
                        <w:txbxContent>
                          <w:p w14:paraId="54D39428" w14:textId="1CD75109" w:rsidR="00EA1788" w:rsidRPr="00963997" w:rsidRDefault="00963997">
                            <w:pPr>
                              <w:jc w:val="center"/>
                              <w:rPr>
                                <w:lang w:val="en-IN"/>
                              </w:rPr>
                            </w:pPr>
                            <w:r>
                              <w:rPr>
                                <w:lang w:val="en-IN"/>
                              </w:rPr>
                              <w:t>Life insurance schemes</w:t>
                            </w:r>
                          </w:p>
                        </w:txbxContent>
                      </wps:txbx>
                      <wps:bodyPr rot="0" vert="horz" wrap="square" lIns="91440" tIns="45720" rIns="91440" bIns="45720" anchor="t" anchorCtr="0" upright="1">
                        <a:noAutofit/>
                      </wps:bodyPr>
                    </wps:wsp>
                  </a:graphicData>
                </a:graphic>
              </wp:anchor>
            </w:drawing>
          </mc:Choice>
          <mc:Fallback>
            <w:pict>
              <v:rect w14:anchorId="6F3A94B6" id="Rectangles 39" o:spid="_x0000_s1034" style="position:absolute;left:0;text-align:left;margin-left:116.9pt;margin-top:1.1pt;width:169.25pt;height:51.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">
                <v:textbox>
                  <w:txbxContent>
                    <w:p w14:paraId="54D39428" w14:textId="1CD75109" w:rsidR="00EA1788" w:rsidRPr="00963997" w:rsidRDefault="00963997">
                      <w:pPr>
                        <w:jc w:val="center"/>
                        <w:rPr>
                          <w:lang w:val="en-IN"/>
                        </w:rPr>
                      </w:pPr>
                      <w:r>
                        <w:rPr>
                          <w:lang w:val="en-IN"/>
                        </w:rPr>
                        <w:t>Life insurance schemes</w:t>
                      </w:r>
                    </w:p>
                  </w:txbxContent>
                </v:textbox>
              </v:rect>
            </w:pict>
          </mc:Fallback>
        </mc:AlternateContent>
      </w:r>
    </w:p>
    <w:p w14:paraId="3727AA61"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61312" behindDoc="0" locked="0" layoutInCell="1" allowOverlap="1" wp14:anchorId="70C5DB89" wp14:editId="71841A7E">
                <wp:simplePos x="0" y="0"/>
                <wp:positionH relativeFrom="column">
                  <wp:posOffset>2456180</wp:posOffset>
                </wp:positionH>
                <wp:positionV relativeFrom="paragraph">
                  <wp:posOffset>245745</wp:posOffset>
                </wp:positionV>
                <wp:extent cx="0" cy="403860"/>
                <wp:effectExtent l="55880" t="8890" r="58420" b="1587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86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93.4pt;margin-top:19.35pt;height:31.8pt;width:0pt;z-index:251659264;mso-width-relative:page;mso-height-relative:page;" filled="f" stroked="t" coordsize="21600,21600" o:gfxdata="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OpT2d9gAAAAKAQAADwAAAAAAAAABACAAAAAiAAAAZHJzL2Rvd25yZXYueG1sUEsB&#10;AhQAFAAAAAgAh07iQFLow8v1AQAA8AMAAA4AAAAAAAAAAQAgAAAAJwEAAGRycy9lMm9Eb2MueG1s&#10;UEsFBgAAAAAGAAYAWQEAAI4FAAAAAA==&#10;">
                <v:fill on="f" focussize="0,0"/>
                <v:stroke color="#000000" joinstyle="round" endarrow="block"/>
                <v:imagedata o:title=""/>
                <o:lock v:ext="edit" aspectratio="f"/>
              </v:shape>
            </w:pict>
          </mc:Fallback>
        </mc:AlternateContent>
      </w:r>
    </w:p>
    <w:p w14:paraId="07C00A68"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57216" behindDoc="0" locked="0" layoutInCell="1" allowOverlap="1" wp14:anchorId="73F93A33" wp14:editId="3B3A9C0E">
                <wp:simplePos x="0" y="0"/>
                <wp:positionH relativeFrom="column">
                  <wp:posOffset>1484630</wp:posOffset>
                </wp:positionH>
                <wp:positionV relativeFrom="paragraph">
                  <wp:posOffset>227965</wp:posOffset>
                </wp:positionV>
                <wp:extent cx="2256155" cy="617855"/>
                <wp:effectExtent l="8255" t="12065" r="12065" b="8255"/>
                <wp:wrapNone/>
                <wp:docPr id="30" name="Rectangle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155" cy="617855"/>
                        </a:xfrm>
                        <a:prstGeom prst="rect">
                          <a:avLst/>
                        </a:prstGeom>
                        <a:solidFill>
                          <a:srgbClr val="FFFFFF"/>
                        </a:solidFill>
                        <a:ln w="9525">
                          <a:solidFill>
                            <a:srgbClr val="000000"/>
                          </a:solidFill>
                          <a:miter lim="800000"/>
                        </a:ln>
                      </wps:spPr>
                      <wps:txbx>
                        <w:txbxContent>
                          <w:p w14:paraId="77EDD41A" w14:textId="77777777" w:rsidR="00EA1788" w:rsidRDefault="00C249E3">
                            <w:pPr>
                              <w:jc w:val="center"/>
                            </w:pPr>
                            <w:r>
                              <w:t>User access</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116.9pt;margin-top:17.95pt;height:48.65pt;width:177.65pt;z-index:251659264;mso-width-relative:page;mso-height-relative:page;" fillcolor="#FFFFFF" filled="t" stroked="t" coordsize="21600,21600" o:gfxdata="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ZnAZ89gAAAAKAQAADwAAAAAAAAABACAAAAAiAAAAZHJzL2Rvd25yZXYueG1sUEsB&#10;AhQAFAAAAAgAh07iQH2gPjwuAgAAgAQAAA4AAAAAAAAAAQAgAAAAJwEAAGRycy9lMm9Eb2MueG1s&#10;UEsFBgAAAAAGAAYAWQEAAMcFAAAAAA==&#10;">
                <v:fill on="t" focussize="0,0"/>
                <v:stroke color="#000000" miterlimit="8" joinstyle="miter"/>
                <v:imagedata o:title=""/>
                <o:lock v:ext="edit" aspectratio="f"/>
                <v:textbox>
                  <w:txbxContent>
                    <w:p w14:paraId="41F25799">
                      <w:pPr>
                        <w:jc w:val="center"/>
                        <w:rPr>
                          <w:rFonts w:hint="default"/>
                          <w:lang w:val="en-US"/>
                        </w:rPr>
                      </w:pPr>
                      <w:r>
                        <w:rPr>
                          <w:rFonts w:hint="default"/>
                          <w:lang w:val="en-US"/>
                        </w:rPr>
                        <w:t>User access</w:t>
                      </w:r>
                    </w:p>
                  </w:txbxContent>
                </v:textbox>
              </v:rect>
            </w:pict>
          </mc:Fallback>
        </mc:AlternateContent>
      </w:r>
    </w:p>
    <w:p w14:paraId="6D5BEFFA"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48000" behindDoc="0" locked="0" layoutInCell="1" allowOverlap="1" wp14:anchorId="5281A3B8" wp14:editId="5272B37E">
                <wp:simplePos x="0" y="0"/>
                <wp:positionH relativeFrom="column">
                  <wp:posOffset>3740150</wp:posOffset>
                </wp:positionH>
                <wp:positionV relativeFrom="paragraph">
                  <wp:posOffset>166370</wp:posOffset>
                </wp:positionV>
                <wp:extent cx="1267460" cy="1243965"/>
                <wp:effectExtent l="16510" t="57150" r="11430" b="13335"/>
                <wp:wrapNone/>
                <wp:docPr id="14" name="Elb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67460" cy="1243965"/>
                        </a:xfrm>
                        <a:prstGeom prst="bentConnector3">
                          <a:avLst>
                            <a:gd name="adj1" fmla="val -352"/>
                          </a:avLst>
                        </a:prstGeom>
                        <a:noFill/>
                        <a:ln w="9525">
                          <a:solidFill>
                            <a:srgbClr val="000000"/>
                          </a:solidFill>
                          <a:miter lim="800000"/>
                          <a:tailEnd type="triangle" w="med" len="med"/>
                        </a:ln>
                      </wps:spPr>
                      <wps:bodyPr/>
                    </wps:wsp>
                  </a:graphicData>
                </a:graphic>
              </wp:anchor>
            </w:drawing>
          </mc:Choice>
          <mc:Fallback xmlns:wpsCustomData="http://www.wps.cn/officeDocument/2013/wpsCustomData">
            <w:pict>
              <v:shape id="_x0000_s1026" o:spid="_x0000_s1026" o:spt="34" type="#_x0000_t34" style="position:absolute;left:0pt;margin-left:294.5pt;margin-top:13.1pt;height:97.95pt;width:99.8pt;rotation:11796480f;z-index:251659264;mso-width-relative:page;mso-height-relative:page;" filled="f" stroked="t" coordsize="21600,21600" o:gfxdata="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I1vHtkAAAAK&#10;AQAADwAAAAAAAAABACAAAAAiAAAAZHJzL2Rvd25yZXYueG1sUEsBAhQAFAAAAAgAh07iQNR8MCcb&#10;AgAAMgQAAA4AAAAAAAAAAQAgAAAAKAEAAGRycy9lMm9Eb2MueG1sUEsFBgAAAAAGAAYAWQEAALUF&#10;AAAAAA==&#10;" adj="-76">
                <v:fill on="f" focussize="0,0"/>
                <v:stroke color="#000000" miterlimit="8" joinstyle="miter" endarrow="block"/>
                <v:imagedata o:title=""/>
                <o:lock v:ext="edit" aspectratio="f"/>
              </v:shape>
            </w:pict>
          </mc:Fallback>
        </mc:AlternateContent>
      </w:r>
    </w:p>
    <w:p w14:paraId="7B122C7F"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65408" behindDoc="0" locked="0" layoutInCell="1" allowOverlap="1" wp14:anchorId="155CC6F6" wp14:editId="23498B35">
                <wp:simplePos x="0" y="0"/>
                <wp:positionH relativeFrom="column">
                  <wp:posOffset>1637030</wp:posOffset>
                </wp:positionH>
                <wp:positionV relativeFrom="paragraph">
                  <wp:posOffset>395605</wp:posOffset>
                </wp:positionV>
                <wp:extent cx="1662430" cy="1151890"/>
                <wp:effectExtent l="17780" t="12065" r="15240" b="17145"/>
                <wp:wrapNone/>
                <wp:docPr id="43" name="Diamond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2430" cy="1151890"/>
                        </a:xfrm>
                        <a:prstGeom prst="diamond">
                          <a:avLst/>
                        </a:prstGeom>
                        <a:solidFill>
                          <a:srgbClr val="FFFFFF"/>
                        </a:solidFill>
                        <a:ln w="9525">
                          <a:solidFill>
                            <a:srgbClr val="000000"/>
                          </a:solidFill>
                          <a:miter lim="800000"/>
                        </a:ln>
                      </wps:spPr>
                      <wps:txbx>
                        <w:txbxContent>
                          <w:p w14:paraId="5D2D3AFC" w14:textId="77777777" w:rsidR="00EA1788" w:rsidRDefault="00C249E3">
                            <w:pPr>
                              <w:jc w:val="center"/>
                            </w:pPr>
                            <w:r>
                              <w:t>Report analysis</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4" type="#_x0000_t4" style="position:absolute;left:0pt;margin-left:128.9pt;margin-top:31.15pt;height:90.7pt;width:130.9pt;z-index:251659264;mso-width-relative:page;mso-height-relative:page;" fillcolor="#FFFFFF" filled="t" stroked="t" coordsize="21600,21600" o:gfxdata="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2mmLnZAAAACgEAAA8AAAAAAAAAAQAgAAAAIgAAAGRycy9kb3ducmV2Lnht&#10;bFBLAQIUABQAAAAIAIdO4kDgDgwZMQIAAIEEAAAOAAAAAAAAAAEAIAAAACgBAABkcnMvZTJvRG9j&#10;LnhtbFBLBQYAAAAABgAGAFkBAADLBQAAAAA=&#10;">
                <v:fill on="t" focussize="0,0"/>
                <v:stroke color="#000000" miterlimit="8" joinstyle="miter"/>
                <v:imagedata o:title=""/>
                <o:lock v:ext="edit" aspectratio="f"/>
                <v:textbox>
                  <w:txbxContent>
                    <w:p w14:paraId="6FDCB026">
                      <w:pPr>
                        <w:jc w:val="center"/>
                        <w:rPr>
                          <w:rFonts w:hint="default"/>
                          <w:lang w:val="en-US"/>
                        </w:rPr>
                      </w:pPr>
                      <w:r>
                        <w:rPr>
                          <w:rFonts w:hint="default"/>
                          <w:lang w:val="en-US"/>
                        </w:rPr>
                        <w:t>Report analysis</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576E40CD" wp14:editId="3BB8DC6D">
                <wp:simplePos x="0" y="0"/>
                <wp:positionH relativeFrom="column">
                  <wp:posOffset>2519680</wp:posOffset>
                </wp:positionH>
                <wp:positionV relativeFrom="paragraph">
                  <wp:posOffset>3810</wp:posOffset>
                </wp:positionV>
                <wp:extent cx="0" cy="391795"/>
                <wp:effectExtent l="52705" t="10795" r="61595" b="1651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179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98.4pt;margin-top:0.3pt;height:30.85pt;width:0pt;z-index:251659264;mso-width-relative:page;mso-height-relative:page;" filled="f" stroked="t" coordsize="21600,21600" o:gfxdata="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RQ5wI1AAAAAcBAAAPAAAAAAAAAAEAIAAAACIAAABkcnMvZG93bnJldi54bWxQSwECFAAUAAAA&#10;CACHTuJAflxXcPIBAADuAwAADgAAAAAAAAABACAAAAAjAQAAZHJzL2Uyb0RvYy54bWxQSwUGAAAA&#10;AAYABgBZAQAAhwUAAAAA&#10;">
                <v:fill on="f" focussize="0,0"/>
                <v:stroke color="#000000" joinstyle="round" endarrow="block"/>
                <v:imagedata o:title=""/>
                <o:lock v:ext="edit" aspectratio="f"/>
              </v:shape>
            </w:pict>
          </mc:Fallback>
        </mc:AlternateContent>
      </w:r>
      <w:r>
        <w:rPr>
          <w:noProof/>
        </w:rPr>
        <mc:AlternateContent>
          <mc:Choice Requires="wps">
            <w:drawing>
              <wp:anchor distT="0" distB="0" distL="114300" distR="114300" simplePos="0" relativeHeight="251656192" behindDoc="0" locked="0" layoutInCell="1" allowOverlap="1" wp14:anchorId="3DED2747" wp14:editId="4E0894ED">
                <wp:simplePos x="0" y="0"/>
                <wp:positionH relativeFrom="column">
                  <wp:posOffset>5109845</wp:posOffset>
                </wp:positionH>
                <wp:positionV relativeFrom="paragraph">
                  <wp:posOffset>127635</wp:posOffset>
                </wp:positionV>
                <wp:extent cx="624205" cy="267970"/>
                <wp:effectExtent l="13970" t="10795" r="9525" b="698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267970"/>
                        </a:xfrm>
                        <a:prstGeom prst="rect">
                          <a:avLst/>
                        </a:prstGeom>
                        <a:solidFill>
                          <a:srgbClr val="FFFFFF"/>
                        </a:solidFill>
                        <a:ln w="9525">
                          <a:solidFill>
                            <a:srgbClr val="000000"/>
                          </a:solidFill>
                          <a:miter lim="800000"/>
                        </a:ln>
                      </wps:spPr>
                      <wps:txbx>
                        <w:txbxContent>
                          <w:p w14:paraId="53F8A56D" w14:textId="77777777" w:rsidR="00EA1788" w:rsidRDefault="00C249E3">
                            <w:pPr>
                              <w:jc w:val="center"/>
                            </w:pPr>
                            <w:r>
                              <w:t>No</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402.35pt;margin-top:10.05pt;height:21.1pt;width:49.15pt;z-index:251659264;mso-width-relative:page;mso-height-relative:page;" fillcolor="#FFFFFF" filled="t" stroked="t" coordsize="21600,21600" o:gfxdata="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olvLtgAAAAJAQAADwAAAAAAAAABACAAAAAiAAAAZHJzL2Rvd25yZXYueG1s&#10;UEsBAhQAFAAAAAgAh07iQH6FBAkxAgAAhwQAAA4AAAAAAAAAAQAgAAAAJwEAAGRycy9lMm9Eb2Mu&#10;eG1sUEsFBgAAAAAGAAYAWQEAAMoFAAAAAA==&#10;">
                <v:fill on="t" focussize="0,0"/>
                <v:stroke color="#000000" miterlimit="8" joinstyle="miter"/>
                <v:imagedata o:title=""/>
                <o:lock v:ext="edit" aspectratio="f"/>
                <v:textbox>
                  <w:txbxContent>
                    <w:p w14:paraId="5E13FE57">
                      <w:pPr>
                        <w:jc w:val="center"/>
                      </w:pPr>
                      <w:r>
                        <w:t>No</w:t>
                      </w:r>
                    </w:p>
                  </w:txbxContent>
                </v:textbox>
              </v:shape>
            </w:pict>
          </mc:Fallback>
        </mc:AlternateContent>
      </w:r>
    </w:p>
    <w:p w14:paraId="03420CE3" w14:textId="77777777" w:rsidR="00EA1788" w:rsidRDefault="00EA1788">
      <w:pPr>
        <w:spacing w:before="240" w:line="276" w:lineRule="auto"/>
        <w:ind w:firstLine="420"/>
        <w:jc w:val="both"/>
        <w:rPr>
          <w:sz w:val="32"/>
          <w:szCs w:val="32"/>
        </w:rPr>
      </w:pPr>
    </w:p>
    <w:p w14:paraId="17F5009D"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63360" behindDoc="0" locked="0" layoutInCell="1" allowOverlap="1" wp14:anchorId="3A462289" wp14:editId="2FA7C4D3">
                <wp:simplePos x="0" y="0"/>
                <wp:positionH relativeFrom="column">
                  <wp:posOffset>3299460</wp:posOffset>
                </wp:positionH>
                <wp:positionV relativeFrom="paragraph">
                  <wp:posOffset>147320</wp:posOffset>
                </wp:positionV>
                <wp:extent cx="1708785" cy="0"/>
                <wp:effectExtent l="13335" t="5715" r="11430" b="1333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8785" cy="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_x0000_s1026" o:spid="_x0000_s1026" o:spt="32" type="#_x0000_t32" style="position:absolute;left:0pt;margin-left:259.8pt;margin-top:11.6pt;height:0pt;width:134.55pt;z-index:251659264;mso-width-relative:page;mso-height-relative:page;" filled="f" stroked="t" coordsize="21600,21600" o:gfxdata="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8X6ea2AAAAAkBAAAPAAAA&#10;AAAAAAEAIAAAACIAAABkcnMvZG93bnJldi54bWxQSwECFAAUAAAACACHTuJANf08lNwBAADDAwAA&#10;DgAAAAAAAAABACAAAAAnAQAAZHJzL2Uyb0RvYy54bWxQSwUGAAAAAAYABgBZAQAAdQUAAAAA&#10;">
                <v:fill on="f" focussize="0,0"/>
                <v:stroke color="#000000" joinstyle="round"/>
                <v:imagedata o:title=""/>
                <o:lock v:ext="edit" aspectratio="f"/>
              </v:shape>
            </w:pict>
          </mc:Fallback>
        </mc:AlternateContent>
      </w:r>
    </w:p>
    <w:p w14:paraId="2D253798" w14:textId="77777777" w:rsidR="00EA1788" w:rsidRDefault="00C249E3">
      <w:pPr>
        <w:spacing w:before="240" w:line="276" w:lineRule="auto"/>
        <w:ind w:firstLine="420"/>
        <w:jc w:val="both"/>
        <w:rPr>
          <w:sz w:val="32"/>
          <w:szCs w:val="32"/>
        </w:rPr>
      </w:pPr>
      <w:r>
        <w:rPr>
          <w:noProof/>
        </w:rPr>
        <w:lastRenderedPageBreak/>
        <mc:AlternateContent>
          <mc:Choice Requires="wps">
            <w:drawing>
              <wp:anchor distT="0" distB="0" distL="114300" distR="114300" simplePos="0" relativeHeight="251649024" behindDoc="0" locked="0" layoutInCell="1" allowOverlap="1" wp14:anchorId="5236B170" wp14:editId="1741E6EA">
                <wp:simplePos x="0" y="0"/>
                <wp:positionH relativeFrom="column">
                  <wp:posOffset>2456180</wp:posOffset>
                </wp:positionH>
                <wp:positionV relativeFrom="paragraph">
                  <wp:posOffset>284480</wp:posOffset>
                </wp:positionV>
                <wp:extent cx="0" cy="688340"/>
                <wp:effectExtent l="55880" t="12065" r="58420" b="2349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834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193.4pt;margin-top:22.4pt;height:54.2pt;width:0pt;z-index:251659264;mso-width-relative:page;mso-height-relative:page;" filled="f" stroked="t" coordsize="21600,21600" o:gfxdata="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Nf237ZAAAACgEAAA8AAAAAAAAAAQAgAAAAIgAAAGRycy9kb3ducmV2LnhtbFBL&#10;AQIUABQAAAAIAIdO4kDPN9Kw9QEAAPADAAAOAAAAAAAAAAEAIAAAACgBAABkcnMvZTJvRG9jLnht&#10;bFBLBQYAAAAABgAGAFkBAACPBQAAAAA=&#10;">
                <v:fill on="f" focussize="0,0"/>
                <v:stroke color="#000000" joinstyle="round" endarrow="block"/>
                <v:imagedata o:title=""/>
                <o:lock v:ext="edit" aspectratio="f"/>
              </v:shape>
            </w:pict>
          </mc:Fallback>
        </mc:AlternateContent>
      </w:r>
    </w:p>
    <w:p w14:paraId="07D28150"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52096" behindDoc="0" locked="0" layoutInCell="1" allowOverlap="1" wp14:anchorId="56444E96" wp14:editId="1587B772">
                <wp:simplePos x="0" y="0"/>
                <wp:positionH relativeFrom="column">
                  <wp:posOffset>2519680</wp:posOffset>
                </wp:positionH>
                <wp:positionV relativeFrom="paragraph">
                  <wp:posOffset>48895</wp:posOffset>
                </wp:positionV>
                <wp:extent cx="624205" cy="267970"/>
                <wp:effectExtent l="5080" t="6985" r="8890" b="1079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 cy="267970"/>
                        </a:xfrm>
                        <a:prstGeom prst="rect">
                          <a:avLst/>
                        </a:prstGeom>
                        <a:solidFill>
                          <a:srgbClr val="FFFFFF"/>
                        </a:solidFill>
                        <a:ln w="9525">
                          <a:solidFill>
                            <a:srgbClr val="000000"/>
                          </a:solidFill>
                          <a:miter lim="800000"/>
                        </a:ln>
                      </wps:spPr>
                      <wps:txbx>
                        <w:txbxContent>
                          <w:p w14:paraId="66DE61C9" w14:textId="77777777" w:rsidR="00EA1788" w:rsidRDefault="00C249E3">
                            <w:pPr>
                              <w:jc w:val="center"/>
                            </w:pPr>
                            <w:r>
                              <w:t>Yes</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202" type="#_x0000_t202" style="position:absolute;left:0pt;margin-left:198.4pt;margin-top:3.85pt;height:21.1pt;width:49.15pt;z-index:251659264;mso-width-relative:page;mso-height-relative:page;" fillcolor="#FFFFFF" filled="t" stroked="t" coordsize="21600,21600" o:gfxdata="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1SA+9gAAAAIAQAADwAAAAAAAAABACAAAAAiAAAAZHJzL2Rvd25yZXYueG1s&#10;UEsBAhQAFAAAAAgAh07iQPWALOUxAgAAhwQAAA4AAAAAAAAAAQAgAAAAJwEAAGRycy9lMm9Eb2Mu&#10;eG1sUEsFBgAAAAAGAAYAWQEAAMoFAAAAAA==&#10;">
                <v:fill on="t" focussize="0,0"/>
                <v:stroke color="#000000" miterlimit="8" joinstyle="miter"/>
                <v:imagedata o:title=""/>
                <o:lock v:ext="edit" aspectratio="f"/>
                <v:textbox>
                  <w:txbxContent>
                    <w:p w14:paraId="483DC6B3">
                      <w:pPr>
                        <w:jc w:val="center"/>
                      </w:pPr>
                      <w:r>
                        <w:t>Yes</w:t>
                      </w:r>
                    </w:p>
                  </w:txbxContent>
                </v:textbox>
              </v:shape>
            </w:pict>
          </mc:Fallback>
        </mc:AlternateContent>
      </w:r>
    </w:p>
    <w:p w14:paraId="31B78B4B" w14:textId="77777777" w:rsidR="00EA1788" w:rsidRDefault="00C249E3">
      <w:pPr>
        <w:spacing w:before="240" w:line="276" w:lineRule="auto"/>
        <w:ind w:firstLine="420"/>
        <w:jc w:val="both"/>
        <w:rPr>
          <w:sz w:val="32"/>
          <w:szCs w:val="32"/>
        </w:rPr>
      </w:pPr>
      <w:r>
        <w:rPr>
          <w:noProof/>
        </w:rPr>
        <mc:AlternateContent>
          <mc:Choice Requires="wps">
            <w:drawing>
              <wp:anchor distT="0" distB="0" distL="114300" distR="114300" simplePos="0" relativeHeight="251651072" behindDoc="0" locked="0" layoutInCell="1" allowOverlap="1" wp14:anchorId="129559EC" wp14:editId="06A76D7B">
                <wp:simplePos x="0" y="0"/>
                <wp:positionH relativeFrom="column">
                  <wp:posOffset>1484630</wp:posOffset>
                </wp:positionH>
                <wp:positionV relativeFrom="paragraph">
                  <wp:posOffset>130175</wp:posOffset>
                </wp:positionV>
                <wp:extent cx="2018665" cy="499110"/>
                <wp:effectExtent l="8255" t="13970" r="11430" b="10795"/>
                <wp:wrapNone/>
                <wp:docPr id="21" name="Rectangle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8665" cy="499110"/>
                        </a:xfrm>
                        <a:prstGeom prst="rect">
                          <a:avLst/>
                        </a:prstGeom>
                        <a:solidFill>
                          <a:srgbClr val="FFFFFF"/>
                        </a:solidFill>
                        <a:ln w="9525">
                          <a:solidFill>
                            <a:srgbClr val="000000"/>
                          </a:solidFill>
                          <a:miter lim="800000"/>
                        </a:ln>
                      </wps:spPr>
                      <wps:txbx>
                        <w:txbxContent>
                          <w:p w14:paraId="2F23E451" w14:textId="77777777" w:rsidR="00EA1788" w:rsidRDefault="00C249E3">
                            <w:pPr>
                              <w:jc w:val="center"/>
                            </w:pPr>
                            <w:r>
                              <w:t>Logout</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rect id="_x0000_s1026" o:spid="_x0000_s1026" o:spt="1" style="position:absolute;left:0pt;margin-left:116.9pt;margin-top:10.25pt;height:39.3pt;width:158.95pt;z-index:251659264;mso-width-relative:page;mso-height-relative:page;" fillcolor="#FFFFFF" filled="t" stroked="t" coordsize="21600,21600" o:gfxdata="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8gatL1wAAAAkBAAAPAAAAAAAAAAEAIAAAACIAAABkcnMvZG93bnJldi54bWxQSwEC&#10;FAAUAAAACACHTuJAwdOXEi4CAACABAAADgAAAAAAAAABACAAAAAmAQAAZHJzL2Uyb0RvYy54bWxQ&#10;SwUGAAAAAAYABgBZAQAAxgUAAAAA&#10;">
                <v:fill on="t" focussize="0,0"/>
                <v:stroke color="#000000" miterlimit="8" joinstyle="miter"/>
                <v:imagedata o:title=""/>
                <o:lock v:ext="edit" aspectratio="f"/>
                <v:textbox>
                  <w:txbxContent>
                    <w:p w14:paraId="69B9F79C">
                      <w:pPr>
                        <w:jc w:val="center"/>
                        <w:rPr>
                          <w:rFonts w:hint="default"/>
                          <w:lang w:val="en-US"/>
                        </w:rPr>
                      </w:pPr>
                      <w:r>
                        <w:rPr>
                          <w:rFonts w:hint="default"/>
                          <w:lang w:val="en-US"/>
                        </w:rPr>
                        <w:t>Logout</w:t>
                      </w:r>
                    </w:p>
                  </w:txbxContent>
                </v:textbox>
              </v:rect>
            </w:pict>
          </mc:Fallback>
        </mc:AlternateContent>
      </w:r>
    </w:p>
    <w:p w14:paraId="69677CAF" w14:textId="4538E98B" w:rsidR="00EA1788" w:rsidRDefault="00963997">
      <w:pPr>
        <w:spacing w:before="240" w:line="276" w:lineRule="auto"/>
        <w:jc w:val="both"/>
        <w:rPr>
          <w:b/>
          <w:sz w:val="32"/>
          <w:szCs w:val="32"/>
        </w:rPr>
      </w:pPr>
      <w:r>
        <w:rPr>
          <w:b/>
          <w:sz w:val="32"/>
          <w:szCs w:val="32"/>
        </w:rPr>
        <w:t>Home page</w:t>
      </w:r>
      <w:r w:rsidR="00C249E3">
        <w:rPr>
          <w:b/>
          <w:sz w:val="32"/>
          <w:szCs w:val="32"/>
        </w:rPr>
        <w:t>:</w:t>
      </w:r>
    </w:p>
    <w:p w14:paraId="42272781" w14:textId="65E50766" w:rsidR="00EA1788" w:rsidRDefault="00963997">
      <w:pPr>
        <w:spacing w:before="240" w:line="276" w:lineRule="auto"/>
        <w:jc w:val="both"/>
        <w:rPr>
          <w:b/>
          <w:sz w:val="32"/>
          <w:szCs w:val="32"/>
        </w:rPr>
      </w:pPr>
      <w:r w:rsidRPr="00963997">
        <w:rPr>
          <w:b/>
          <w:noProof/>
          <w:sz w:val="32"/>
          <w:szCs w:val="32"/>
        </w:rPr>
        <w:drawing>
          <wp:inline distT="0" distB="0" distL="0" distR="0" wp14:anchorId="1E59C5E0" wp14:editId="6CB27FAD">
            <wp:extent cx="6400800" cy="2586355"/>
            <wp:effectExtent l="0" t="0" r="0" b="4445"/>
            <wp:docPr id="33065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9718" name=""/>
                    <pic:cNvPicPr/>
                  </pic:nvPicPr>
                  <pic:blipFill>
                    <a:blip r:embed="rId10"/>
                    <a:stretch>
                      <a:fillRect/>
                    </a:stretch>
                  </pic:blipFill>
                  <pic:spPr>
                    <a:xfrm>
                      <a:off x="0" y="0"/>
                      <a:ext cx="6400800" cy="2586355"/>
                    </a:xfrm>
                    <a:prstGeom prst="rect">
                      <a:avLst/>
                    </a:prstGeom>
                  </pic:spPr>
                </pic:pic>
              </a:graphicData>
            </a:graphic>
          </wp:inline>
        </w:drawing>
      </w:r>
    </w:p>
    <w:p w14:paraId="73236936" w14:textId="77777777" w:rsidR="00EA1788" w:rsidRDefault="00C249E3">
      <w:pPr>
        <w:spacing w:before="240" w:line="276" w:lineRule="auto"/>
        <w:jc w:val="center"/>
        <w:rPr>
          <w:b/>
        </w:rPr>
      </w:pPr>
      <w:r>
        <w:rPr>
          <w:b/>
        </w:rPr>
        <w:t>User Navigation Bar</w:t>
      </w:r>
    </w:p>
    <w:p w14:paraId="75BC880A" w14:textId="5710C8F1" w:rsidR="00C249E3" w:rsidRPr="00C249E3" w:rsidRDefault="00C249E3" w:rsidP="00C249E3">
      <w:pPr>
        <w:spacing w:before="240" w:line="276" w:lineRule="auto"/>
        <w:ind w:left="-142"/>
        <w:jc w:val="both"/>
        <w:rPr>
          <w:b/>
          <w:sz w:val="32"/>
          <w:szCs w:val="32"/>
          <w:lang w:val="en-IN"/>
        </w:rPr>
      </w:pPr>
      <w:r w:rsidRPr="00C249E3">
        <w:rPr>
          <w:b/>
          <w:noProof/>
          <w:sz w:val="32"/>
          <w:szCs w:val="32"/>
          <w:lang w:val="en-IN"/>
        </w:rPr>
        <w:drawing>
          <wp:inline distT="0" distB="0" distL="0" distR="0" wp14:anchorId="5D648E86" wp14:editId="1CEECB5D">
            <wp:extent cx="6400800" cy="3289300"/>
            <wp:effectExtent l="0" t="0" r="0" b="6350"/>
            <wp:docPr id="10345326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289300"/>
                    </a:xfrm>
                    <a:prstGeom prst="rect">
                      <a:avLst/>
                    </a:prstGeom>
                    <a:noFill/>
                    <a:ln>
                      <a:noFill/>
                    </a:ln>
                  </pic:spPr>
                </pic:pic>
              </a:graphicData>
            </a:graphic>
          </wp:inline>
        </w:drawing>
      </w:r>
    </w:p>
    <w:p w14:paraId="3088254B" w14:textId="72BD8BE2" w:rsidR="00EA1788" w:rsidRDefault="00EA1788">
      <w:pPr>
        <w:spacing w:before="240" w:line="276" w:lineRule="auto"/>
        <w:ind w:left="-142"/>
        <w:jc w:val="both"/>
        <w:rPr>
          <w:b/>
          <w:sz w:val="32"/>
          <w:szCs w:val="32"/>
        </w:rPr>
      </w:pPr>
    </w:p>
    <w:p w14:paraId="720B7EA4" w14:textId="53FFED08" w:rsidR="00EA1788" w:rsidRDefault="007472C9">
      <w:pPr>
        <w:spacing w:before="240" w:line="276" w:lineRule="auto"/>
        <w:ind w:left="-142"/>
        <w:jc w:val="both"/>
        <w:rPr>
          <w:b/>
          <w:sz w:val="32"/>
          <w:szCs w:val="32"/>
        </w:rPr>
      </w:pPr>
      <w:r>
        <w:rPr>
          <w:b/>
          <w:sz w:val="32"/>
          <w:szCs w:val="32"/>
        </w:rPr>
        <w:t>Insurance Scheme</w:t>
      </w:r>
    </w:p>
    <w:p w14:paraId="7103C9CB" w14:textId="77777777" w:rsidR="00C249E3" w:rsidRDefault="00C249E3">
      <w:pPr>
        <w:spacing w:before="240" w:line="276" w:lineRule="auto"/>
        <w:ind w:left="-142"/>
        <w:jc w:val="both"/>
        <w:rPr>
          <w:b/>
          <w:sz w:val="32"/>
          <w:szCs w:val="32"/>
        </w:rPr>
      </w:pPr>
    </w:p>
    <w:p w14:paraId="6EA1310C" w14:textId="12236D6C" w:rsidR="00C249E3" w:rsidRPr="00C249E3" w:rsidRDefault="00C249E3" w:rsidP="00C249E3">
      <w:pPr>
        <w:spacing w:before="240" w:line="276" w:lineRule="auto"/>
        <w:ind w:left="-142"/>
        <w:jc w:val="both"/>
        <w:rPr>
          <w:b/>
          <w:sz w:val="32"/>
          <w:szCs w:val="32"/>
          <w:lang w:val="en-IN"/>
        </w:rPr>
      </w:pPr>
      <w:r w:rsidRPr="00C249E3">
        <w:rPr>
          <w:b/>
          <w:noProof/>
          <w:sz w:val="32"/>
          <w:szCs w:val="32"/>
          <w:lang w:val="en-IN"/>
        </w:rPr>
        <w:drawing>
          <wp:inline distT="0" distB="0" distL="0" distR="0" wp14:anchorId="3D07C86F" wp14:editId="357DA173">
            <wp:extent cx="6400800" cy="1586345"/>
            <wp:effectExtent l="0" t="0" r="0" b="0"/>
            <wp:docPr id="46943588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3309" cy="1589445"/>
                    </a:xfrm>
                    <a:prstGeom prst="rect">
                      <a:avLst/>
                    </a:prstGeom>
                    <a:noFill/>
                    <a:ln>
                      <a:noFill/>
                    </a:ln>
                  </pic:spPr>
                </pic:pic>
              </a:graphicData>
            </a:graphic>
          </wp:inline>
        </w:drawing>
      </w:r>
    </w:p>
    <w:p w14:paraId="3E0655F6" w14:textId="1CA50ED2" w:rsidR="00EA1788" w:rsidRDefault="00EA1788">
      <w:pPr>
        <w:spacing w:before="240" w:line="276" w:lineRule="auto"/>
        <w:ind w:left="-142"/>
        <w:jc w:val="both"/>
        <w:rPr>
          <w:b/>
          <w:sz w:val="32"/>
          <w:szCs w:val="32"/>
        </w:rPr>
      </w:pPr>
    </w:p>
    <w:p w14:paraId="141C85ED" w14:textId="0189C05B" w:rsidR="00EA1788" w:rsidRDefault="00C249E3">
      <w:pPr>
        <w:spacing w:before="240" w:line="276" w:lineRule="auto"/>
        <w:jc w:val="both"/>
        <w:rPr>
          <w:b/>
        </w:rPr>
      </w:pPr>
      <w:r>
        <w:rPr>
          <w:b/>
        </w:rPr>
        <w:t>Contact Info</w:t>
      </w:r>
    </w:p>
    <w:p w14:paraId="3F541D39" w14:textId="58F8113B" w:rsidR="00C249E3" w:rsidRPr="00C249E3" w:rsidRDefault="00C249E3" w:rsidP="00C249E3">
      <w:pPr>
        <w:spacing w:before="240" w:line="276" w:lineRule="auto"/>
        <w:jc w:val="both"/>
        <w:rPr>
          <w:lang w:val="en-IN"/>
        </w:rPr>
      </w:pPr>
      <w:r w:rsidRPr="00C249E3">
        <w:rPr>
          <w:noProof/>
          <w:lang w:val="en-IN"/>
        </w:rPr>
        <w:drawing>
          <wp:inline distT="0" distB="0" distL="0" distR="0" wp14:anchorId="4FEFD891" wp14:editId="4D5E4B5A">
            <wp:extent cx="6398336" cy="2618220"/>
            <wp:effectExtent l="0" t="0" r="2540" b="0"/>
            <wp:docPr id="14388190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2609" cy="2632245"/>
                    </a:xfrm>
                    <a:prstGeom prst="rect">
                      <a:avLst/>
                    </a:prstGeom>
                    <a:noFill/>
                    <a:ln>
                      <a:noFill/>
                    </a:ln>
                  </pic:spPr>
                </pic:pic>
              </a:graphicData>
            </a:graphic>
          </wp:inline>
        </w:drawing>
      </w:r>
    </w:p>
    <w:p w14:paraId="254A9A7C" w14:textId="574D4BF2" w:rsidR="00EA1788" w:rsidRDefault="00EA1788">
      <w:pPr>
        <w:spacing w:before="240" w:line="276" w:lineRule="auto"/>
        <w:jc w:val="both"/>
      </w:pPr>
    </w:p>
    <w:p w14:paraId="3A15422A" w14:textId="552511F9" w:rsidR="00EA1788" w:rsidRDefault="007472C9">
      <w:pPr>
        <w:spacing w:before="240" w:line="276" w:lineRule="auto"/>
        <w:jc w:val="both"/>
      </w:pPr>
      <w:r>
        <w:t>About us</w:t>
      </w:r>
    </w:p>
    <w:p w14:paraId="797CA0B9" w14:textId="1DE7F749" w:rsidR="007472C9" w:rsidRPr="007472C9" w:rsidRDefault="007472C9" w:rsidP="007472C9">
      <w:pPr>
        <w:spacing w:before="240" w:line="276" w:lineRule="auto"/>
        <w:jc w:val="both"/>
        <w:rPr>
          <w:lang w:val="en-IN"/>
        </w:rPr>
      </w:pPr>
      <w:r w:rsidRPr="007472C9">
        <w:rPr>
          <w:noProof/>
          <w:lang w:val="en-IN"/>
        </w:rPr>
        <w:lastRenderedPageBreak/>
        <w:drawing>
          <wp:inline distT="0" distB="0" distL="0" distR="0" wp14:anchorId="5CB07B72" wp14:editId="5B8F20EB">
            <wp:extent cx="6397978" cy="2410691"/>
            <wp:effectExtent l="0" t="0" r="3175" b="8890"/>
            <wp:docPr id="8791222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35894" cy="2424977"/>
                    </a:xfrm>
                    <a:prstGeom prst="rect">
                      <a:avLst/>
                    </a:prstGeom>
                    <a:noFill/>
                    <a:ln>
                      <a:noFill/>
                    </a:ln>
                  </pic:spPr>
                </pic:pic>
              </a:graphicData>
            </a:graphic>
          </wp:inline>
        </w:drawing>
      </w:r>
    </w:p>
    <w:p w14:paraId="5C982B29" w14:textId="5D96642A" w:rsidR="00EA1788" w:rsidRDefault="00EA1788">
      <w:pPr>
        <w:spacing w:before="240" w:line="276" w:lineRule="auto"/>
        <w:jc w:val="both"/>
      </w:pPr>
    </w:p>
    <w:p w14:paraId="54BC9EEE" w14:textId="6ECCC70C" w:rsidR="00EA1788" w:rsidRDefault="007472C9">
      <w:pPr>
        <w:spacing w:before="240" w:line="276" w:lineRule="auto"/>
        <w:jc w:val="both"/>
      </w:pPr>
      <w:r>
        <w:t>User Details</w:t>
      </w:r>
    </w:p>
    <w:p w14:paraId="02A6D18C" w14:textId="33356DF2" w:rsidR="007472C9" w:rsidRPr="007472C9" w:rsidRDefault="007472C9" w:rsidP="007472C9">
      <w:pPr>
        <w:spacing w:before="240" w:line="276" w:lineRule="auto"/>
        <w:jc w:val="both"/>
        <w:rPr>
          <w:lang w:val="en-IN"/>
        </w:rPr>
      </w:pPr>
      <w:r w:rsidRPr="007472C9">
        <w:rPr>
          <w:noProof/>
          <w:lang w:val="en-IN"/>
        </w:rPr>
        <w:drawing>
          <wp:inline distT="0" distB="0" distL="0" distR="0" wp14:anchorId="7C6D280F" wp14:editId="0A2F6C81">
            <wp:extent cx="6400062" cy="2334491"/>
            <wp:effectExtent l="0" t="0" r="1270" b="8890"/>
            <wp:docPr id="11722886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5754" cy="2351158"/>
                    </a:xfrm>
                    <a:prstGeom prst="rect">
                      <a:avLst/>
                    </a:prstGeom>
                    <a:noFill/>
                    <a:ln>
                      <a:noFill/>
                    </a:ln>
                  </pic:spPr>
                </pic:pic>
              </a:graphicData>
            </a:graphic>
          </wp:inline>
        </w:drawing>
      </w:r>
    </w:p>
    <w:p w14:paraId="632A04E6" w14:textId="2FE45141" w:rsidR="00EA1788" w:rsidRDefault="00EA1788">
      <w:pPr>
        <w:spacing w:before="240" w:line="276" w:lineRule="auto"/>
        <w:jc w:val="both"/>
      </w:pPr>
    </w:p>
    <w:p w14:paraId="5E0ACFBB" w14:textId="77777777" w:rsidR="00EA1788" w:rsidRDefault="00EA1788">
      <w:pPr>
        <w:spacing w:before="240" w:line="276" w:lineRule="auto"/>
        <w:jc w:val="both"/>
        <w:rPr>
          <w:sz w:val="32"/>
          <w:szCs w:val="32"/>
        </w:rPr>
      </w:pPr>
    </w:p>
    <w:p w14:paraId="5FD03384" w14:textId="77777777" w:rsidR="00EA1788" w:rsidRDefault="00EA1788">
      <w:pPr>
        <w:spacing w:before="240" w:line="276" w:lineRule="auto"/>
        <w:ind w:left="-142"/>
        <w:jc w:val="center"/>
        <w:rPr>
          <w:b/>
        </w:rPr>
      </w:pPr>
    </w:p>
    <w:p w14:paraId="51552F16" w14:textId="77777777" w:rsidR="00EA1788" w:rsidRDefault="00EA1788">
      <w:pPr>
        <w:spacing w:before="240" w:line="276" w:lineRule="auto"/>
        <w:ind w:left="-142"/>
        <w:jc w:val="center"/>
        <w:rPr>
          <w:b/>
        </w:rPr>
      </w:pPr>
    </w:p>
    <w:p w14:paraId="4BFC3A8E" w14:textId="77777777" w:rsidR="00EA1788" w:rsidRDefault="00EA1788">
      <w:pPr>
        <w:spacing w:before="240" w:line="276" w:lineRule="auto"/>
        <w:ind w:left="-142"/>
        <w:jc w:val="center"/>
        <w:rPr>
          <w:b/>
        </w:rPr>
      </w:pPr>
    </w:p>
    <w:p w14:paraId="265F3214" w14:textId="77777777" w:rsidR="00EA1788" w:rsidRDefault="00C249E3">
      <w:pPr>
        <w:spacing w:before="240" w:line="276" w:lineRule="auto"/>
        <w:ind w:left="-142"/>
        <w:jc w:val="center"/>
        <w:rPr>
          <w:b/>
        </w:rPr>
      </w:pPr>
      <w:r>
        <w:rPr>
          <w:b/>
        </w:rPr>
        <w:t>Record Management</w:t>
      </w:r>
    </w:p>
    <w:p w14:paraId="2D10F099" w14:textId="77777777" w:rsidR="00EA1788" w:rsidRDefault="00EA1788">
      <w:pPr>
        <w:spacing w:before="240" w:line="276" w:lineRule="auto"/>
        <w:ind w:left="-142"/>
        <w:jc w:val="center"/>
        <w:rPr>
          <w:b/>
        </w:rPr>
      </w:pPr>
    </w:p>
    <w:p w14:paraId="7DEAF46C" w14:textId="77777777" w:rsidR="00EA1788" w:rsidRDefault="00C249E3">
      <w:pPr>
        <w:spacing w:before="240" w:line="276" w:lineRule="auto"/>
        <w:jc w:val="both"/>
        <w:rPr>
          <w:sz w:val="32"/>
          <w:szCs w:val="32"/>
        </w:rPr>
      </w:pPr>
      <w:r>
        <w:rPr>
          <w:noProof/>
        </w:rPr>
        <w:lastRenderedPageBreak/>
        <w:drawing>
          <wp:inline distT="0" distB="0" distL="114300" distR="114300" wp14:anchorId="605B9166" wp14:editId="33E5D092">
            <wp:extent cx="6393180" cy="1897380"/>
            <wp:effectExtent l="0" t="0" r="7620" b="762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
                    <pic:cNvPicPr>
                      <a:picLocks noChangeAspect="1"/>
                    </pic:cNvPicPr>
                  </pic:nvPicPr>
                  <pic:blipFill>
                    <a:blip r:embed="rId16"/>
                    <a:stretch>
                      <a:fillRect/>
                    </a:stretch>
                  </pic:blipFill>
                  <pic:spPr>
                    <a:xfrm>
                      <a:off x="0" y="0"/>
                      <a:ext cx="6393180" cy="1897380"/>
                    </a:xfrm>
                    <a:prstGeom prst="rect">
                      <a:avLst/>
                    </a:prstGeom>
                    <a:noFill/>
                    <a:ln>
                      <a:noFill/>
                    </a:ln>
                  </pic:spPr>
                </pic:pic>
              </a:graphicData>
            </a:graphic>
          </wp:inline>
        </w:drawing>
      </w:r>
    </w:p>
    <w:p w14:paraId="39AFC114" w14:textId="77777777" w:rsidR="00EA1788" w:rsidRDefault="00C249E3">
      <w:pPr>
        <w:spacing w:before="240" w:line="276" w:lineRule="auto"/>
        <w:ind w:left="-142"/>
        <w:jc w:val="center"/>
        <w:rPr>
          <w:b/>
        </w:rPr>
      </w:pPr>
      <w:r>
        <w:rPr>
          <w:b/>
        </w:rPr>
        <w:t>User Access</w:t>
      </w:r>
    </w:p>
    <w:p w14:paraId="268F0132" w14:textId="77777777" w:rsidR="00EA1788" w:rsidRDefault="00C249E3">
      <w:pPr>
        <w:spacing w:before="240" w:line="276" w:lineRule="auto"/>
        <w:ind w:left="-142"/>
        <w:jc w:val="center"/>
        <w:rPr>
          <w:b/>
        </w:rPr>
      </w:pPr>
      <w:r>
        <w:rPr>
          <w:noProof/>
        </w:rPr>
        <w:drawing>
          <wp:inline distT="0" distB="0" distL="114300" distR="114300" wp14:anchorId="127F34B4" wp14:editId="351591B1">
            <wp:extent cx="6387465" cy="1554480"/>
            <wp:effectExtent l="0" t="0" r="13335" b="762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
                    <pic:cNvPicPr>
                      <a:picLocks noChangeAspect="1"/>
                    </pic:cNvPicPr>
                  </pic:nvPicPr>
                  <pic:blipFill>
                    <a:blip r:embed="rId17"/>
                    <a:stretch>
                      <a:fillRect/>
                    </a:stretch>
                  </pic:blipFill>
                  <pic:spPr>
                    <a:xfrm>
                      <a:off x="0" y="0"/>
                      <a:ext cx="6387465" cy="1554480"/>
                    </a:xfrm>
                    <a:prstGeom prst="rect">
                      <a:avLst/>
                    </a:prstGeom>
                    <a:noFill/>
                    <a:ln>
                      <a:noFill/>
                    </a:ln>
                  </pic:spPr>
                </pic:pic>
              </a:graphicData>
            </a:graphic>
          </wp:inline>
        </w:drawing>
      </w:r>
    </w:p>
    <w:p w14:paraId="572DA857" w14:textId="77777777" w:rsidR="00EA1788" w:rsidRDefault="00EA1788">
      <w:pPr>
        <w:spacing w:before="240" w:line="276" w:lineRule="auto"/>
        <w:ind w:left="-142"/>
        <w:jc w:val="center"/>
        <w:rPr>
          <w:b/>
        </w:rPr>
      </w:pPr>
    </w:p>
    <w:p w14:paraId="0D9FEEE5" w14:textId="77777777" w:rsidR="00EA1788" w:rsidRDefault="00EA1788">
      <w:pPr>
        <w:spacing w:before="240" w:line="276" w:lineRule="auto"/>
        <w:ind w:left="-142"/>
        <w:jc w:val="center"/>
        <w:rPr>
          <w:b/>
        </w:rPr>
      </w:pPr>
    </w:p>
    <w:p w14:paraId="4B9C8023" w14:textId="77777777" w:rsidR="00EA1788" w:rsidRDefault="00EA1788">
      <w:pPr>
        <w:spacing w:before="240" w:line="276" w:lineRule="auto"/>
        <w:ind w:left="-142"/>
        <w:jc w:val="center"/>
        <w:rPr>
          <w:b/>
        </w:rPr>
      </w:pPr>
    </w:p>
    <w:p w14:paraId="4DEC9A5A" w14:textId="77777777" w:rsidR="00EA1788" w:rsidRDefault="00C249E3">
      <w:pPr>
        <w:spacing w:before="211"/>
        <w:ind w:left="2626"/>
        <w:rPr>
          <w:b/>
          <w:sz w:val="30"/>
          <w:szCs w:val="30"/>
        </w:rPr>
      </w:pPr>
      <w:proofErr w:type="gramStart"/>
      <w:r>
        <w:rPr>
          <w:b/>
          <w:sz w:val="30"/>
          <w:szCs w:val="30"/>
        </w:rPr>
        <w:t>BACKEND  SYSTEM</w:t>
      </w:r>
      <w:proofErr w:type="gramEnd"/>
      <w:r>
        <w:rPr>
          <w:b/>
          <w:sz w:val="30"/>
          <w:szCs w:val="30"/>
        </w:rPr>
        <w:t xml:space="preserve">  SPECIFICATION</w:t>
      </w:r>
    </w:p>
    <w:p w14:paraId="08EA4E28" w14:textId="77777777" w:rsidR="00EA1788" w:rsidRDefault="00EA1788">
      <w:pPr>
        <w:spacing w:before="55"/>
        <w:rPr>
          <w:rFonts w:eastAsia="Times New Roman"/>
          <w:b/>
          <w:color w:val="000000"/>
          <w:sz w:val="30"/>
          <w:szCs w:val="30"/>
        </w:rPr>
      </w:pPr>
    </w:p>
    <w:p w14:paraId="1FC517BF" w14:textId="77777777" w:rsidR="00EA1788" w:rsidRDefault="00C249E3">
      <w:pPr>
        <w:spacing w:line="367" w:lineRule="auto"/>
        <w:ind w:left="504" w:right="273" w:firstLine="796"/>
        <w:jc w:val="both"/>
        <w:rPr>
          <w:rFonts w:eastAsia="Times New Roman"/>
          <w:color w:val="000000"/>
          <w:sz w:val="26"/>
          <w:szCs w:val="26"/>
        </w:rPr>
      </w:pPr>
      <w:r>
        <w:rPr>
          <w:rFonts w:eastAsia="Times New Roman"/>
          <w:color w:val="000000"/>
          <w:sz w:val="24"/>
          <w:szCs w:val="24"/>
        </w:rPr>
        <w:t xml:space="preserve"> </w:t>
      </w:r>
      <w:r>
        <w:rPr>
          <w:rFonts w:eastAsia="Times New Roman"/>
          <w:color w:val="000000"/>
          <w:sz w:val="26"/>
          <w:szCs w:val="26"/>
        </w:rPr>
        <w:t>In this chapter, the content discusses the software employed for constructing the website. This chapter provides a brief description of the software utilized in the project.</w:t>
      </w:r>
    </w:p>
    <w:p w14:paraId="672CAB3D" w14:textId="77777777" w:rsidR="00EA1788" w:rsidRDefault="00C249E3">
      <w:pPr>
        <w:pStyle w:val="Heading3"/>
        <w:numPr>
          <w:ilvl w:val="1"/>
          <w:numId w:val="1"/>
        </w:numPr>
        <w:tabs>
          <w:tab w:val="left" w:pos="932"/>
        </w:tabs>
        <w:spacing w:before="224"/>
        <w:ind w:left="932" w:hanging="365"/>
        <w:rPr>
          <w:color w:val="000000"/>
        </w:rPr>
      </w:pPr>
      <w:r>
        <w:rPr>
          <w:sz w:val="30"/>
          <w:szCs w:val="30"/>
        </w:rPr>
        <w:t xml:space="preserve"> </w:t>
      </w:r>
      <w:r>
        <w:rPr>
          <w:rFonts w:ascii="Times New Roman" w:eastAsia="Times New Roman" w:hAnsi="Times New Roman" w:cs="Times New Roman"/>
          <w:b/>
          <w:color w:val="000000"/>
          <w:sz w:val="30"/>
          <w:szCs w:val="30"/>
        </w:rPr>
        <w:t>POSTGRESQL</w:t>
      </w:r>
    </w:p>
    <w:p w14:paraId="37B22D7C" w14:textId="77777777" w:rsidR="00EA1788" w:rsidRDefault="00EA1788">
      <w:pPr>
        <w:pStyle w:val="Heading3"/>
        <w:tabs>
          <w:tab w:val="left" w:pos="932"/>
        </w:tabs>
        <w:spacing w:before="224"/>
        <w:ind w:left="932"/>
        <w:rPr>
          <w:b/>
        </w:rPr>
      </w:pPr>
    </w:p>
    <w:p w14:paraId="4987BE38" w14:textId="77777777" w:rsidR="00EA1788" w:rsidRDefault="00EA1788">
      <w:pPr>
        <w:rPr>
          <w:rFonts w:eastAsia="Times New Roman"/>
          <w:b/>
          <w:color w:val="000000"/>
          <w:sz w:val="20"/>
          <w:szCs w:val="20"/>
        </w:rPr>
      </w:pPr>
    </w:p>
    <w:p w14:paraId="779951D1" w14:textId="77777777" w:rsidR="00EA1788" w:rsidRDefault="00C249E3">
      <w:pPr>
        <w:spacing w:before="85"/>
        <w:rPr>
          <w:rFonts w:eastAsia="Times New Roman"/>
          <w:b/>
          <w:color w:val="000000"/>
          <w:sz w:val="20"/>
          <w:szCs w:val="20"/>
        </w:rPr>
      </w:pPr>
      <w:r>
        <w:rPr>
          <w:rFonts w:eastAsia="Times New Roman"/>
          <w:color w:val="000000"/>
          <w:sz w:val="24"/>
          <w:szCs w:val="24"/>
        </w:rPr>
        <w:lastRenderedPageBreak/>
        <w:t xml:space="preserve">                                                     </w:t>
      </w:r>
      <w:r>
        <w:rPr>
          <w:rFonts w:eastAsia="Times New Roman"/>
          <w:noProof/>
          <w:color w:val="000000"/>
          <w:sz w:val="24"/>
          <w:szCs w:val="24"/>
        </w:rPr>
        <w:drawing>
          <wp:inline distT="0" distB="0" distL="0" distR="0" wp14:anchorId="178304E7" wp14:editId="185FBDFB">
            <wp:extent cx="1737360" cy="1691640"/>
            <wp:effectExtent l="0" t="0" r="0" b="0"/>
            <wp:docPr id="61" name="image48.png"/>
            <wp:cNvGraphicFramePr/>
            <a:graphic xmlns:a="http://schemas.openxmlformats.org/drawingml/2006/main">
              <a:graphicData uri="http://schemas.openxmlformats.org/drawingml/2006/picture">
                <pic:pic xmlns:pic="http://schemas.openxmlformats.org/drawingml/2006/picture">
                  <pic:nvPicPr>
                    <pic:cNvPr id="61" name="image48.png"/>
                    <pic:cNvPicPr preferRelativeResize="0"/>
                  </pic:nvPicPr>
                  <pic:blipFill>
                    <a:blip r:embed="rId18"/>
                    <a:srcRect/>
                    <a:stretch>
                      <a:fillRect/>
                    </a:stretch>
                  </pic:blipFill>
                  <pic:spPr>
                    <a:xfrm>
                      <a:off x="0" y="0"/>
                      <a:ext cx="1737511" cy="1691787"/>
                    </a:xfrm>
                    <a:prstGeom prst="rect">
                      <a:avLst/>
                    </a:prstGeom>
                  </pic:spPr>
                </pic:pic>
              </a:graphicData>
            </a:graphic>
          </wp:inline>
        </w:drawing>
      </w:r>
    </w:p>
    <w:p w14:paraId="4FE4B935" w14:textId="77777777" w:rsidR="00EA1788" w:rsidRDefault="00C249E3">
      <w:pPr>
        <w:pStyle w:val="Heading4"/>
        <w:spacing w:before="93"/>
        <w:ind w:left="3885"/>
      </w:pPr>
      <w:r>
        <w:t>Fig2.1 MySQL</w:t>
      </w:r>
    </w:p>
    <w:p w14:paraId="14A210E1" w14:textId="77777777" w:rsidR="00EA1788" w:rsidRDefault="00EA1788">
      <w:pPr>
        <w:rPr>
          <w:rFonts w:eastAsia="Times New Roman"/>
          <w:b/>
          <w:color w:val="000000"/>
          <w:sz w:val="24"/>
          <w:szCs w:val="24"/>
        </w:rPr>
      </w:pPr>
    </w:p>
    <w:p w14:paraId="286E4D6C" w14:textId="77777777" w:rsidR="00EA1788" w:rsidRDefault="00EA1788">
      <w:pPr>
        <w:spacing w:before="75"/>
        <w:rPr>
          <w:rFonts w:eastAsia="Times New Roman"/>
          <w:b/>
          <w:color w:val="000000"/>
          <w:sz w:val="24"/>
          <w:szCs w:val="24"/>
        </w:rPr>
      </w:pPr>
    </w:p>
    <w:p w14:paraId="2A9CFF3A" w14:textId="77777777" w:rsidR="00EA1788" w:rsidRDefault="00C249E3">
      <w:pPr>
        <w:spacing w:line="367" w:lineRule="auto"/>
        <w:ind w:left="504" w:right="299" w:firstLine="676"/>
        <w:jc w:val="both"/>
        <w:rPr>
          <w:rFonts w:eastAsia="Times New Roman"/>
          <w:color w:val="000000"/>
          <w:sz w:val="26"/>
          <w:szCs w:val="26"/>
        </w:rPr>
      </w:pPr>
      <w:r>
        <w:rPr>
          <w:rFonts w:eastAsia="Times New Roman"/>
          <w:color w:val="000000"/>
          <w:sz w:val="26"/>
          <w:szCs w:val="26"/>
        </w:rPr>
        <w:t xml:space="preserve">Local storage is a type of web storage for storing data on the client side </w:t>
      </w:r>
      <w:proofErr w:type="spellStart"/>
      <w:r>
        <w:rPr>
          <w:rFonts w:eastAsia="Times New Roman"/>
          <w:color w:val="000000"/>
          <w:sz w:val="26"/>
          <w:szCs w:val="26"/>
        </w:rPr>
        <w:t>ofaweb</w:t>
      </w:r>
      <w:proofErr w:type="spellEnd"/>
      <w:r>
        <w:rPr>
          <w:rFonts w:eastAsia="Times New Roman"/>
          <w:color w:val="000000"/>
          <w:sz w:val="26"/>
          <w:szCs w:val="26"/>
        </w:rPr>
        <w:t xml:space="preserve"> browser. It allows websites to store data on a user’s computer, which can then be accessed by the website again when the user returns. Local storage is a more secure alternative to cookies because it allows websites to store data without having to send it back and forth with each request. It is similar to a database table in that it stores data in columns and rows, except that local storage stores the data in the browser rather than in a database.</w:t>
      </w:r>
    </w:p>
    <w:p w14:paraId="63F8297D" w14:textId="77777777" w:rsidR="00EA1788" w:rsidRDefault="00C249E3">
      <w:pPr>
        <w:spacing w:before="219" w:line="367" w:lineRule="auto"/>
        <w:ind w:left="504" w:right="300" w:firstLine="676"/>
        <w:jc w:val="both"/>
        <w:rPr>
          <w:rFonts w:eastAsia="Times New Roman"/>
          <w:color w:val="000000"/>
          <w:sz w:val="26"/>
          <w:szCs w:val="26"/>
        </w:rPr>
        <w:sectPr w:rsidR="00EA1788">
          <w:headerReference w:type="even" r:id="rId19"/>
          <w:headerReference w:type="default" r:id="rId20"/>
          <w:footerReference w:type="even" r:id="rId21"/>
          <w:footerReference w:type="default" r:id="rId22"/>
          <w:headerReference w:type="first" r:id="rId23"/>
          <w:footerReference w:type="first" r:id="rId24"/>
          <w:pgSz w:w="12240" w:h="15840"/>
          <w:pgMar w:top="1440" w:right="1080" w:bottom="1440" w:left="1080" w:header="679" w:footer="0" w:gutter="0"/>
          <w:pgNumType w:start="1"/>
          <w:cols w:space="720"/>
        </w:sectPr>
      </w:pPr>
      <w:r>
        <w:rPr>
          <w:rFonts w:eastAsia="Times New Roman"/>
          <w:color w:val="000000"/>
          <w:sz w:val="26"/>
          <w:szCs w:val="26"/>
        </w:rPr>
        <w:t xml:space="preserve">Local storage is often used to store user </w:t>
      </w:r>
      <w:proofErr w:type="spellStart"/>
      <w:r>
        <w:rPr>
          <w:rFonts w:eastAsia="Times New Roman"/>
          <w:color w:val="000000"/>
          <w:sz w:val="26"/>
          <w:szCs w:val="26"/>
        </w:rPr>
        <w:t>informationsuch</w:t>
      </w:r>
      <w:proofErr w:type="spellEnd"/>
      <w:r>
        <w:rPr>
          <w:rFonts w:eastAsia="Times New Roman"/>
          <w:color w:val="000000"/>
          <w:sz w:val="26"/>
          <w:szCs w:val="26"/>
        </w:rPr>
        <w:t xml:space="preserve"> as preferences and settings, or to store data that is not meant to be shared with other websites.</w:t>
      </w:r>
    </w:p>
    <w:p w14:paraId="425C7CF2" w14:textId="77777777" w:rsidR="00EA1788" w:rsidRDefault="00C249E3">
      <w:pPr>
        <w:spacing w:before="242" w:line="360" w:lineRule="auto"/>
        <w:ind w:left="504" w:right="300" w:firstLine="676"/>
        <w:jc w:val="both"/>
        <w:rPr>
          <w:rFonts w:eastAsia="Times New Roman"/>
          <w:color w:val="000000"/>
          <w:sz w:val="26"/>
          <w:szCs w:val="26"/>
        </w:rPr>
      </w:pPr>
      <w:r>
        <w:rPr>
          <w:rFonts w:eastAsia="Times New Roman"/>
          <w:color w:val="000000"/>
          <w:sz w:val="26"/>
          <w:szCs w:val="26"/>
        </w:rPr>
        <w:lastRenderedPageBreak/>
        <w:t xml:space="preserve">It is also used to cache data to improve the performance of a website. Local storage is supported by all modern web </w:t>
      </w:r>
      <w:proofErr w:type="gramStart"/>
      <w:r>
        <w:rPr>
          <w:rFonts w:eastAsia="Times New Roman"/>
          <w:color w:val="000000"/>
          <w:sz w:val="26"/>
          <w:szCs w:val="26"/>
        </w:rPr>
        <w:t>browsers ,including</w:t>
      </w:r>
      <w:proofErr w:type="gramEnd"/>
      <w:r>
        <w:rPr>
          <w:rFonts w:eastAsia="Times New Roman"/>
          <w:color w:val="000000"/>
          <w:sz w:val="26"/>
          <w:szCs w:val="26"/>
        </w:rPr>
        <w:t xml:space="preserve"> chrome, Firefox ,Safari, and Edge. It is accessible through the browser’s </w:t>
      </w:r>
      <w:proofErr w:type="spellStart"/>
      <w:r>
        <w:rPr>
          <w:rFonts w:eastAsia="Times New Roman"/>
          <w:color w:val="000000"/>
          <w:sz w:val="26"/>
          <w:szCs w:val="26"/>
        </w:rPr>
        <w:t>JavaScriptAPI</w:t>
      </w:r>
      <w:proofErr w:type="spellEnd"/>
      <w:r>
        <w:rPr>
          <w:rFonts w:eastAsia="Times New Roman"/>
          <w:color w:val="000000"/>
          <w:sz w:val="26"/>
          <w:szCs w:val="26"/>
        </w:rPr>
        <w:t xml:space="preserve">. Local storage is a powerful tool for websites to store data on the client side. It is secure, </w:t>
      </w:r>
      <w:proofErr w:type="spellStart"/>
      <w:proofErr w:type="gramStart"/>
      <w:r>
        <w:rPr>
          <w:rFonts w:eastAsia="Times New Roman"/>
          <w:color w:val="000000"/>
          <w:sz w:val="26"/>
          <w:szCs w:val="26"/>
        </w:rPr>
        <w:t>efficient,and</w:t>
      </w:r>
      <w:proofErr w:type="spellEnd"/>
      <w:proofErr w:type="gramEnd"/>
      <w:r>
        <w:rPr>
          <w:rFonts w:eastAsia="Times New Roman"/>
          <w:color w:val="000000"/>
          <w:sz w:val="26"/>
          <w:szCs w:val="26"/>
        </w:rPr>
        <w:t xml:space="preserve"> can be used to store data that does not need to be shared with other websites.</w:t>
      </w:r>
    </w:p>
    <w:p w14:paraId="71323643" w14:textId="77777777" w:rsidR="00EA1788" w:rsidRDefault="00C249E3">
      <w:pPr>
        <w:spacing w:before="221" w:line="360" w:lineRule="auto"/>
        <w:ind w:left="504" w:right="298" w:firstLine="676"/>
        <w:jc w:val="both"/>
        <w:rPr>
          <w:rFonts w:eastAsia="Times New Roman"/>
          <w:color w:val="000000"/>
          <w:sz w:val="26"/>
          <w:szCs w:val="26"/>
        </w:rPr>
      </w:pPr>
      <w:r>
        <w:rPr>
          <w:rFonts w:eastAsia="Times New Roman"/>
          <w:color w:val="000000"/>
          <w:sz w:val="26"/>
          <w:szCs w:val="26"/>
        </w:rPr>
        <w:t xml:space="preserve">Local Storage is a great way to improve the performance of a website by caching data. Local storage in web browsers allows website data to be stored locally on the user’s computer. It is a way of persistently storing data on the client side, which is not sent to the server with each request. This allows users to store data such as preferences, login information, and form data without needing to send it to a server. </w:t>
      </w:r>
    </w:p>
    <w:p w14:paraId="2E58AD30" w14:textId="77777777" w:rsidR="00EA1788" w:rsidRDefault="00C249E3">
      <w:pPr>
        <w:spacing w:before="221" w:line="360" w:lineRule="auto"/>
        <w:ind w:left="504" w:right="298" w:firstLine="676"/>
        <w:jc w:val="both"/>
        <w:rPr>
          <w:rFonts w:eastAsia="Times New Roman"/>
          <w:color w:val="000000"/>
          <w:sz w:val="26"/>
          <w:szCs w:val="26"/>
        </w:rPr>
      </w:pPr>
      <w:r>
        <w:rPr>
          <w:rFonts w:eastAsia="Times New Roman"/>
          <w:color w:val="000000"/>
          <w:sz w:val="26"/>
          <w:szCs w:val="26"/>
        </w:rPr>
        <w:t xml:space="preserve">It is typically stored in a browser’s cookie file, but it can also be stored in other locations such as HTML5 Local Storage and Indexed. The data stored in local </w:t>
      </w:r>
      <w:proofErr w:type="spellStart"/>
      <w:r>
        <w:rPr>
          <w:rFonts w:eastAsia="Times New Roman"/>
          <w:color w:val="000000"/>
          <w:sz w:val="26"/>
          <w:szCs w:val="26"/>
        </w:rPr>
        <w:t>storageis</w:t>
      </w:r>
      <w:proofErr w:type="spellEnd"/>
      <w:r>
        <w:rPr>
          <w:rFonts w:eastAsia="Times New Roman"/>
          <w:color w:val="000000"/>
          <w:sz w:val="26"/>
          <w:szCs w:val="26"/>
        </w:rPr>
        <w:t xml:space="preserve"> persistent and can be accessed by the website even if the user closes the browser or navigates to another page. It is a great way for websites to store user-specific data, as it is secure, reliable, and fast. It is also a great way for developers to store data that does not need to be sent to the server with each request.</w:t>
      </w:r>
    </w:p>
    <w:p w14:paraId="1AF8E63A" w14:textId="77777777" w:rsidR="00EA1788" w:rsidRDefault="00C249E3">
      <w:pPr>
        <w:spacing w:before="224" w:line="360" w:lineRule="auto"/>
        <w:ind w:left="504" w:right="300" w:firstLine="676"/>
        <w:jc w:val="both"/>
        <w:rPr>
          <w:rFonts w:eastAsia="Times New Roman"/>
          <w:color w:val="000000"/>
          <w:sz w:val="26"/>
          <w:szCs w:val="26"/>
        </w:rPr>
        <w:sectPr w:rsidR="00EA1788">
          <w:pgSz w:w="12240" w:h="15840"/>
          <w:pgMar w:top="1440" w:right="1080" w:bottom="1440" w:left="1080" w:header="679" w:footer="0" w:gutter="0"/>
          <w:cols w:space="720"/>
        </w:sectPr>
      </w:pPr>
      <w:r>
        <w:rPr>
          <w:rFonts w:eastAsia="Times New Roman"/>
          <w:color w:val="000000"/>
          <w:sz w:val="26"/>
          <w:szCs w:val="26"/>
        </w:rPr>
        <w:t>One of the key benefits of using local storage is its reliability. Unlike server-side storage, which can be affected by network outages or other server issues, local storage is stored locally on the user’s machine, and so is not affected by these issues. Another advantage of local storage is its speed. Because the data is stored locally, it is accessed quickly, as there is no need to send requests to a server.</w:t>
      </w:r>
    </w:p>
    <w:p w14:paraId="59A5061A" w14:textId="77777777" w:rsidR="00EA1788" w:rsidRDefault="00C249E3">
      <w:pPr>
        <w:pStyle w:val="Heading3"/>
        <w:numPr>
          <w:ilvl w:val="1"/>
          <w:numId w:val="1"/>
        </w:numPr>
        <w:tabs>
          <w:tab w:val="left" w:pos="868"/>
        </w:tabs>
        <w:spacing w:before="249"/>
        <w:ind w:left="868" w:hanging="364"/>
        <w:rPr>
          <w:color w:val="000000"/>
        </w:rPr>
      </w:pPr>
      <w:r>
        <w:rPr>
          <w:sz w:val="30"/>
          <w:szCs w:val="30"/>
        </w:rPr>
        <w:lastRenderedPageBreak/>
        <w:t xml:space="preserve"> </w:t>
      </w:r>
      <w:r>
        <w:rPr>
          <w:rFonts w:ascii="Times New Roman" w:eastAsia="Times New Roman" w:hAnsi="Times New Roman" w:cs="Times New Roman"/>
          <w:b/>
          <w:color w:val="000000"/>
          <w:sz w:val="30"/>
          <w:szCs w:val="30"/>
        </w:rPr>
        <w:t>REST API</w:t>
      </w:r>
    </w:p>
    <w:p w14:paraId="2AE7F4C7" w14:textId="77777777" w:rsidR="00EA1788" w:rsidRDefault="00EA1788">
      <w:pPr>
        <w:spacing w:before="89"/>
        <w:rPr>
          <w:rFonts w:eastAsia="Times New Roman"/>
          <w:b/>
          <w:color w:val="000000"/>
          <w:sz w:val="24"/>
          <w:szCs w:val="24"/>
        </w:rPr>
      </w:pPr>
    </w:p>
    <w:p w14:paraId="1FA64E43" w14:textId="77777777" w:rsidR="00EA1788" w:rsidRDefault="00C249E3">
      <w:pPr>
        <w:spacing w:line="360" w:lineRule="auto"/>
        <w:ind w:left="504" w:right="269" w:firstLine="676"/>
        <w:jc w:val="both"/>
        <w:rPr>
          <w:rFonts w:eastAsia="Times New Roman"/>
          <w:color w:val="000000"/>
          <w:sz w:val="26"/>
          <w:szCs w:val="26"/>
        </w:rPr>
      </w:pPr>
      <w:r>
        <w:rPr>
          <w:rFonts w:eastAsia="Times New Roman"/>
          <w:color w:val="000000"/>
          <w:sz w:val="26"/>
          <w:szCs w:val="26"/>
        </w:rPr>
        <w:t>A REST API (Representational State Transfer Application Programming Interface) is a popular architectural style for designing networked applications. It is based on a set of principles and constraints that allow for scalability, simplicity, and interoperability between systems.</w:t>
      </w:r>
    </w:p>
    <w:p w14:paraId="4A151D42" w14:textId="77777777" w:rsidR="00EA1788" w:rsidRDefault="00C249E3">
      <w:pPr>
        <w:spacing w:before="221" w:line="360" w:lineRule="auto"/>
        <w:ind w:left="504" w:right="273" w:firstLine="676"/>
        <w:jc w:val="both"/>
        <w:rPr>
          <w:rFonts w:eastAsia="Times New Roman"/>
          <w:color w:val="000000"/>
          <w:sz w:val="26"/>
          <w:szCs w:val="26"/>
        </w:rPr>
      </w:pPr>
      <w:r>
        <w:rPr>
          <w:rFonts w:eastAsia="Times New Roman"/>
          <w:color w:val="000000"/>
          <w:sz w:val="26"/>
          <w:szCs w:val="26"/>
        </w:rPr>
        <w:t>Client-Server: Separated entities communicate over HTTP or a similar protocol, with distinct responsibilities and the ability to evolve independently.</w:t>
      </w:r>
    </w:p>
    <w:p w14:paraId="27103A4E" w14:textId="77777777" w:rsidR="00EA1788" w:rsidRDefault="00C249E3">
      <w:pPr>
        <w:spacing w:before="226" w:line="360" w:lineRule="auto"/>
        <w:ind w:left="504" w:right="274" w:firstLine="676"/>
        <w:jc w:val="both"/>
        <w:rPr>
          <w:rFonts w:eastAsia="Times New Roman"/>
          <w:color w:val="000000"/>
          <w:sz w:val="26"/>
          <w:szCs w:val="26"/>
        </w:rPr>
      </w:pPr>
      <w:r>
        <w:rPr>
          <w:rFonts w:eastAsia="Times New Roman"/>
          <w:color w:val="000000"/>
          <w:sz w:val="26"/>
          <w:szCs w:val="26"/>
        </w:rPr>
        <w:t>Stateless: Each request from the client to the server must contain all the necessary information to understand and process the request. The server does not maintain any client state between requests.</w:t>
      </w:r>
    </w:p>
    <w:p w14:paraId="34998732" w14:textId="77777777" w:rsidR="00EA1788" w:rsidRDefault="00C249E3">
      <w:pPr>
        <w:spacing w:before="222" w:line="360" w:lineRule="auto"/>
        <w:ind w:left="504" w:right="274" w:firstLine="676"/>
        <w:jc w:val="both"/>
        <w:rPr>
          <w:rFonts w:eastAsia="Times New Roman"/>
          <w:color w:val="000000"/>
          <w:sz w:val="26"/>
          <w:szCs w:val="26"/>
        </w:rPr>
      </w:pPr>
      <w:r>
        <w:rPr>
          <w:rFonts w:eastAsia="Times New Roman"/>
          <w:color w:val="000000"/>
          <w:sz w:val="26"/>
          <w:szCs w:val="26"/>
        </w:rPr>
        <w:t>Uniform Interface: The API exposes a uniform interface, typically using HTTP methods (GET, POST, PUT, DELETE) to perform operations on resources. Resources are identified by URLs (Uniform Resource Locators).</w:t>
      </w:r>
    </w:p>
    <w:p w14:paraId="00E4603C" w14:textId="77777777" w:rsidR="00EA1788" w:rsidRDefault="00C249E3">
      <w:pPr>
        <w:spacing w:before="226" w:line="360" w:lineRule="auto"/>
        <w:ind w:left="504" w:right="273" w:firstLine="676"/>
        <w:jc w:val="both"/>
        <w:rPr>
          <w:rFonts w:eastAsia="Times New Roman"/>
          <w:color w:val="000000"/>
          <w:sz w:val="26"/>
          <w:szCs w:val="26"/>
        </w:rPr>
      </w:pPr>
      <w:r>
        <w:rPr>
          <w:rFonts w:eastAsia="Times New Roman"/>
          <w:color w:val="000000"/>
          <w:sz w:val="26"/>
          <w:szCs w:val="26"/>
        </w:rPr>
        <w:t>Cacheable: Responses can be cached by the client or intermediaries to improve performance and reduce the load on the server.</w:t>
      </w:r>
    </w:p>
    <w:p w14:paraId="544C93D2" w14:textId="77777777" w:rsidR="00EA1788" w:rsidRDefault="00C249E3">
      <w:pPr>
        <w:spacing w:before="229" w:line="360" w:lineRule="auto"/>
        <w:ind w:left="504" w:right="275" w:firstLine="676"/>
        <w:jc w:val="both"/>
        <w:rPr>
          <w:rFonts w:eastAsia="Times New Roman"/>
          <w:color w:val="000000"/>
          <w:sz w:val="26"/>
          <w:szCs w:val="26"/>
        </w:rPr>
      </w:pPr>
      <w:r>
        <w:rPr>
          <w:rFonts w:eastAsia="Times New Roman"/>
          <w:color w:val="000000"/>
          <w:sz w:val="26"/>
          <w:szCs w:val="26"/>
        </w:rPr>
        <w:t xml:space="preserve">Layered System: Intermediary servers can be placed between the client </w:t>
      </w:r>
      <w:proofErr w:type="spellStart"/>
      <w:r>
        <w:rPr>
          <w:rFonts w:eastAsia="Times New Roman"/>
          <w:color w:val="000000"/>
          <w:sz w:val="26"/>
          <w:szCs w:val="26"/>
        </w:rPr>
        <w:t>andserver</w:t>
      </w:r>
      <w:proofErr w:type="spellEnd"/>
      <w:r>
        <w:rPr>
          <w:rFonts w:eastAsia="Times New Roman"/>
          <w:color w:val="000000"/>
          <w:sz w:val="26"/>
          <w:szCs w:val="26"/>
        </w:rPr>
        <w:t xml:space="preserve"> to provide additional functionality, such as load balancing, caching, or security.</w:t>
      </w:r>
    </w:p>
    <w:p w14:paraId="18CFB7B5" w14:textId="77777777" w:rsidR="00EA1788" w:rsidRDefault="00EA1788">
      <w:pPr>
        <w:rPr>
          <w:rFonts w:eastAsia="Times New Roman"/>
          <w:color w:val="000000"/>
          <w:sz w:val="24"/>
          <w:szCs w:val="24"/>
        </w:rPr>
      </w:pPr>
    </w:p>
    <w:p w14:paraId="73C76694" w14:textId="77777777" w:rsidR="00EA1788" w:rsidRDefault="00EA1788">
      <w:pPr>
        <w:spacing w:before="98"/>
        <w:rPr>
          <w:rFonts w:eastAsia="Times New Roman"/>
          <w:color w:val="000000"/>
          <w:sz w:val="24"/>
          <w:szCs w:val="24"/>
          <w:vertAlign w:val="subscript"/>
        </w:rPr>
      </w:pPr>
    </w:p>
    <w:p w14:paraId="43B73513" w14:textId="77777777" w:rsidR="00EA1788" w:rsidRDefault="00C249E3">
      <w:pPr>
        <w:pStyle w:val="Heading3"/>
        <w:numPr>
          <w:ilvl w:val="1"/>
          <w:numId w:val="1"/>
        </w:numPr>
        <w:tabs>
          <w:tab w:val="left" w:pos="868"/>
        </w:tabs>
        <w:spacing w:before="1"/>
        <w:ind w:left="868" w:hanging="364"/>
        <w:rPr>
          <w:color w:val="000000"/>
        </w:rPr>
      </w:pPr>
      <w:r>
        <w:rPr>
          <w:sz w:val="30"/>
          <w:szCs w:val="30"/>
        </w:rPr>
        <w:t xml:space="preserve"> </w:t>
      </w:r>
      <w:r>
        <w:rPr>
          <w:rFonts w:ascii="Times New Roman" w:eastAsia="Times New Roman" w:hAnsi="Times New Roman" w:cs="Times New Roman"/>
          <w:b/>
          <w:color w:val="000000"/>
          <w:sz w:val="30"/>
          <w:szCs w:val="30"/>
        </w:rPr>
        <w:t>SPRINGBOOT</w:t>
      </w:r>
    </w:p>
    <w:p w14:paraId="667BF6BD" w14:textId="77777777" w:rsidR="00EA1788" w:rsidRDefault="00EA1788">
      <w:pPr>
        <w:spacing w:before="220"/>
        <w:rPr>
          <w:rFonts w:eastAsia="Times New Roman"/>
          <w:b/>
          <w:color w:val="000000"/>
          <w:sz w:val="24"/>
          <w:szCs w:val="24"/>
        </w:rPr>
      </w:pPr>
    </w:p>
    <w:p w14:paraId="3CB58C86" w14:textId="77777777" w:rsidR="00EA1788" w:rsidRDefault="00C249E3">
      <w:pPr>
        <w:spacing w:line="360" w:lineRule="auto"/>
        <w:ind w:left="504" w:right="273" w:firstLine="676"/>
        <w:jc w:val="both"/>
        <w:rPr>
          <w:rFonts w:eastAsia="Times New Roman"/>
          <w:color w:val="000000"/>
          <w:sz w:val="26"/>
          <w:szCs w:val="26"/>
        </w:rPr>
      </w:pPr>
      <w:r>
        <w:rPr>
          <w:rFonts w:eastAsia="Times New Roman"/>
          <w:color w:val="000000"/>
          <w:sz w:val="26"/>
          <w:szCs w:val="26"/>
        </w:rPr>
        <w:t xml:space="preserve">Spring Boot is an open-source Java framework that simplifies the </w:t>
      </w:r>
      <w:proofErr w:type="spellStart"/>
      <w:r>
        <w:rPr>
          <w:rFonts w:eastAsia="Times New Roman"/>
          <w:color w:val="000000"/>
          <w:sz w:val="26"/>
          <w:szCs w:val="26"/>
        </w:rPr>
        <w:t>developmentof</w:t>
      </w:r>
      <w:proofErr w:type="spellEnd"/>
      <w:r>
        <w:rPr>
          <w:rFonts w:eastAsia="Times New Roman"/>
          <w:color w:val="000000"/>
          <w:sz w:val="26"/>
          <w:szCs w:val="26"/>
        </w:rPr>
        <w:t xml:space="preserve"> standalone, production-ready applications. It offers several advantages for building robust and scalable applications.</w:t>
      </w:r>
    </w:p>
    <w:p w14:paraId="1BDCBEAF" w14:textId="77777777" w:rsidR="00EA1788" w:rsidRDefault="00C249E3">
      <w:pPr>
        <w:spacing w:before="224" w:line="360" w:lineRule="auto"/>
        <w:ind w:left="504" w:right="272" w:firstLine="676"/>
        <w:jc w:val="both"/>
        <w:rPr>
          <w:rFonts w:eastAsia="Times New Roman"/>
          <w:color w:val="000000"/>
          <w:sz w:val="26"/>
          <w:szCs w:val="26"/>
        </w:rPr>
      </w:pPr>
      <w:r>
        <w:rPr>
          <w:rFonts w:eastAsia="Times New Roman"/>
          <w:color w:val="000000"/>
          <w:sz w:val="26"/>
          <w:szCs w:val="26"/>
        </w:rPr>
        <w:t xml:space="preserve">Simplified Configuration: Spring Boot eliminates the need for complex XML </w:t>
      </w:r>
      <w:r>
        <w:rPr>
          <w:rFonts w:eastAsia="Times New Roman"/>
          <w:color w:val="000000"/>
          <w:sz w:val="26"/>
          <w:szCs w:val="26"/>
        </w:rPr>
        <w:lastRenderedPageBreak/>
        <w:t>configuration files by leveraging sensible default configurations and annotations.</w:t>
      </w:r>
    </w:p>
    <w:p w14:paraId="7E8BF66B" w14:textId="77777777" w:rsidR="00EA1788" w:rsidRDefault="00C249E3">
      <w:pPr>
        <w:spacing w:before="242" w:line="360" w:lineRule="auto"/>
        <w:ind w:left="504" w:right="272" w:firstLine="676"/>
        <w:jc w:val="both"/>
        <w:rPr>
          <w:rFonts w:eastAsia="Times New Roman"/>
          <w:color w:val="000000"/>
          <w:sz w:val="26"/>
          <w:szCs w:val="26"/>
        </w:rPr>
      </w:pPr>
      <w:r>
        <w:rPr>
          <w:rFonts w:eastAsia="Times New Roman"/>
          <w:color w:val="000000"/>
          <w:sz w:val="26"/>
          <w:szCs w:val="26"/>
        </w:rPr>
        <w:t>Embedded Server: Spring Boot includes an embedded server (e.g., Apache Tomcat, Jetty) that allows developers to create self-contained applications. This eliminates the need for external server installation and configuration, making it easier to package and deploy the application.</w:t>
      </w:r>
    </w:p>
    <w:p w14:paraId="5A796593" w14:textId="77777777" w:rsidR="00EA1788" w:rsidRDefault="00C249E3">
      <w:pPr>
        <w:spacing w:before="224" w:line="360" w:lineRule="auto"/>
        <w:ind w:left="504" w:right="270" w:firstLine="676"/>
        <w:jc w:val="both"/>
        <w:rPr>
          <w:rFonts w:eastAsia="Times New Roman"/>
          <w:color w:val="000000"/>
          <w:sz w:val="26"/>
          <w:szCs w:val="26"/>
        </w:rPr>
      </w:pPr>
      <w:r>
        <w:rPr>
          <w:rFonts w:eastAsia="Times New Roman"/>
          <w:color w:val="000000"/>
          <w:sz w:val="26"/>
          <w:szCs w:val="26"/>
        </w:rPr>
        <w:t>Dependency Management: Spring Boot incorporates the concept of starter dependencies, which are curated sets of libraries that provide commonly used functionalities. It simplifies dependency management and ensures that all required dependencies are included automatically, reducing configuration issues and potential conflicts.</w:t>
      </w:r>
    </w:p>
    <w:p w14:paraId="7E3A983B" w14:textId="77777777" w:rsidR="00EA1788" w:rsidRDefault="00C249E3">
      <w:pPr>
        <w:spacing w:before="224" w:line="360" w:lineRule="auto"/>
        <w:ind w:left="504" w:right="271" w:firstLine="676"/>
        <w:jc w:val="both"/>
        <w:rPr>
          <w:rFonts w:eastAsia="Times New Roman"/>
          <w:color w:val="000000"/>
          <w:sz w:val="26"/>
          <w:szCs w:val="26"/>
        </w:rPr>
      </w:pPr>
      <w:r>
        <w:rPr>
          <w:rFonts w:eastAsia="Times New Roman"/>
          <w:color w:val="000000"/>
          <w:sz w:val="26"/>
          <w:szCs w:val="26"/>
        </w:rPr>
        <w:t>Auto-Configuration: Spring Boot's auto-configuration feature analyzes the class path and automatically configures the application based on the detected dependencies. It saves developers from writing boilerplate configuration code, resulting in faster development and reduced code clutter.</w:t>
      </w:r>
    </w:p>
    <w:p w14:paraId="28EF1BDA" w14:textId="77777777" w:rsidR="00EA1788" w:rsidRDefault="00C249E3">
      <w:pPr>
        <w:spacing w:before="232" w:line="360" w:lineRule="auto"/>
        <w:ind w:left="504" w:right="272" w:firstLine="676"/>
        <w:jc w:val="both"/>
        <w:rPr>
          <w:rFonts w:eastAsia="Times New Roman"/>
          <w:color w:val="000000"/>
          <w:sz w:val="26"/>
          <w:szCs w:val="26"/>
        </w:rPr>
      </w:pPr>
      <w:r>
        <w:rPr>
          <w:rFonts w:eastAsia="Times New Roman"/>
          <w:color w:val="000000"/>
          <w:sz w:val="26"/>
          <w:szCs w:val="26"/>
        </w:rPr>
        <w:t>Actuator: Spring Boot Actuator provides out-of-the-box monitoring and management endpoints for the application. It offers metrics, health checks, logging, and other management features, making it easier to monitor and manage the application in production environments.</w:t>
      </w:r>
    </w:p>
    <w:p w14:paraId="780C3CF4" w14:textId="77777777" w:rsidR="00EA1788" w:rsidRDefault="00C249E3">
      <w:pPr>
        <w:spacing w:before="222" w:line="360" w:lineRule="auto"/>
        <w:ind w:left="504" w:right="269" w:firstLine="676"/>
        <w:jc w:val="both"/>
        <w:rPr>
          <w:rFonts w:eastAsia="Times New Roman"/>
          <w:color w:val="000000"/>
          <w:sz w:val="26"/>
          <w:szCs w:val="26"/>
        </w:rPr>
        <w:sectPr w:rsidR="00EA1788">
          <w:pgSz w:w="12240" w:h="15840"/>
          <w:pgMar w:top="1440" w:right="1080" w:bottom="1440" w:left="1080" w:header="679" w:footer="0" w:gutter="0"/>
          <w:cols w:space="720"/>
        </w:sectPr>
      </w:pPr>
      <w:r>
        <w:rPr>
          <w:rFonts w:eastAsia="Times New Roman"/>
          <w:color w:val="000000"/>
          <w:sz w:val="26"/>
          <w:szCs w:val="26"/>
        </w:rPr>
        <w:t>DevOps Friendliness: Spring Boot's emphasis on simplicity and ease of use makes it DevOps friendly. It supports various deployment options, including traditional servers, cloud platforms, and containerization technologies like Docker. It also provides features for externalized configuration, making it easier to manage different environments.</w:t>
      </w:r>
    </w:p>
    <w:p w14:paraId="088B56C7" w14:textId="77777777" w:rsidR="00EA1788" w:rsidRDefault="00C249E3">
      <w:pPr>
        <w:pStyle w:val="Heading1"/>
        <w:spacing w:line="518" w:lineRule="auto"/>
        <w:ind w:left="2880" w:right="2506"/>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SYSTEM ARCHITECTURE</w:t>
      </w:r>
    </w:p>
    <w:p w14:paraId="648CC6C4" w14:textId="77777777" w:rsidR="00EA1788" w:rsidRDefault="00C249E3">
      <w:pPr>
        <w:spacing w:line="360" w:lineRule="auto"/>
        <w:ind w:left="504" w:right="305" w:firstLine="676"/>
        <w:jc w:val="both"/>
        <w:rPr>
          <w:rFonts w:eastAsia="Times New Roman"/>
          <w:color w:val="000000"/>
          <w:sz w:val="24"/>
          <w:szCs w:val="24"/>
        </w:rPr>
      </w:pPr>
      <w:r>
        <w:rPr>
          <w:rFonts w:eastAsia="Times New Roman"/>
          <w:color w:val="000000"/>
          <w:sz w:val="26"/>
          <w:szCs w:val="26"/>
        </w:rPr>
        <w:t>The application adopts a contemporary and scalable three-tier architecture. It comprises the frontend layer, backend layer, and the database layer. Each of these layers fulfills a pivotal role in the application's comprehensive functionality, facilitating seamless communication and efficient data management</w:t>
      </w:r>
      <w:r>
        <w:rPr>
          <w:rFonts w:eastAsia="Times New Roman"/>
          <w:color w:val="000000"/>
          <w:sz w:val="24"/>
          <w:szCs w:val="24"/>
        </w:rPr>
        <w:t>.</w:t>
      </w:r>
    </w:p>
    <w:p w14:paraId="07B22912" w14:textId="77777777" w:rsidR="00EA1788" w:rsidRDefault="00C249E3">
      <w:pPr>
        <w:pStyle w:val="Heading3"/>
        <w:numPr>
          <w:ilvl w:val="1"/>
          <w:numId w:val="2"/>
        </w:numPr>
        <w:tabs>
          <w:tab w:val="left" w:pos="871"/>
        </w:tabs>
        <w:spacing w:before="238"/>
        <w:ind w:left="871" w:hanging="367"/>
        <w:rPr>
          <w:color w:val="000000"/>
        </w:rPr>
      </w:pPr>
      <w:r>
        <w:rPr>
          <w:sz w:val="30"/>
          <w:szCs w:val="30"/>
        </w:rPr>
        <w:t xml:space="preserve"> </w:t>
      </w:r>
      <w:r>
        <w:rPr>
          <w:rFonts w:ascii="Times New Roman" w:eastAsia="Times New Roman" w:hAnsi="Times New Roman" w:cs="Times New Roman"/>
          <w:b/>
          <w:color w:val="000000"/>
          <w:sz w:val="30"/>
          <w:szCs w:val="30"/>
        </w:rPr>
        <w:t>BACKEND</w:t>
      </w:r>
    </w:p>
    <w:p w14:paraId="58DE3F2D" w14:textId="77777777" w:rsidR="00EA1788" w:rsidRDefault="00EA1788">
      <w:pPr>
        <w:pStyle w:val="Heading3"/>
        <w:tabs>
          <w:tab w:val="left" w:pos="871"/>
        </w:tabs>
        <w:spacing w:before="238"/>
        <w:ind w:left="504"/>
      </w:pPr>
    </w:p>
    <w:p w14:paraId="612A7E8F" w14:textId="77777777" w:rsidR="00EA1788" w:rsidRDefault="00C249E3">
      <w:pPr>
        <w:spacing w:before="15"/>
        <w:rPr>
          <w:rFonts w:eastAsia="Times New Roman"/>
          <w:b/>
          <w:color w:val="000000"/>
          <w:sz w:val="20"/>
          <w:szCs w:val="20"/>
        </w:rPr>
      </w:pPr>
      <w:r>
        <w:rPr>
          <w:rFonts w:eastAsia="Times New Roman"/>
          <w:b/>
          <w:color w:val="000000"/>
          <w:sz w:val="20"/>
          <w:szCs w:val="20"/>
        </w:rPr>
        <w:t xml:space="preserve">                                   </w:t>
      </w:r>
    </w:p>
    <w:p w14:paraId="5E604D3F" w14:textId="3FBA87A1" w:rsidR="005B3431" w:rsidRPr="005B3431" w:rsidRDefault="00C249E3" w:rsidP="005B3431">
      <w:pPr>
        <w:spacing w:before="15"/>
        <w:rPr>
          <w:rFonts w:eastAsia="Times New Roman"/>
          <w:b/>
          <w:color w:val="000000"/>
          <w:sz w:val="20"/>
          <w:szCs w:val="20"/>
          <w:lang w:val="en-IN"/>
        </w:rPr>
      </w:pPr>
      <w:r>
        <w:rPr>
          <w:rFonts w:eastAsia="Times New Roman"/>
          <w:b/>
          <w:color w:val="000000"/>
          <w:sz w:val="20"/>
          <w:szCs w:val="20"/>
        </w:rPr>
        <w:t xml:space="preserve">                                         </w:t>
      </w:r>
      <w:r w:rsidR="005B3431" w:rsidRPr="005B3431">
        <w:rPr>
          <w:rFonts w:eastAsia="Times New Roman"/>
          <w:b/>
          <w:color w:val="000000"/>
          <w:sz w:val="20"/>
          <w:szCs w:val="20"/>
          <w:lang w:val="en-IN"/>
        </w:rPr>
        <w:drawing>
          <wp:inline distT="0" distB="0" distL="0" distR="0" wp14:anchorId="38D855CC" wp14:editId="1ACCD956">
            <wp:extent cx="3886200" cy="4053840"/>
            <wp:effectExtent l="0" t="0" r="0" b="3810"/>
            <wp:docPr id="5797208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4053840"/>
                    </a:xfrm>
                    <a:prstGeom prst="rect">
                      <a:avLst/>
                    </a:prstGeom>
                    <a:noFill/>
                    <a:ln>
                      <a:noFill/>
                    </a:ln>
                  </pic:spPr>
                </pic:pic>
              </a:graphicData>
            </a:graphic>
          </wp:inline>
        </w:drawing>
      </w:r>
    </w:p>
    <w:p w14:paraId="36460C4A" w14:textId="2F80576F" w:rsidR="00EA1788" w:rsidRDefault="00EA1788">
      <w:pPr>
        <w:spacing w:before="15"/>
        <w:rPr>
          <w:rFonts w:eastAsia="Times New Roman"/>
          <w:b/>
          <w:color w:val="000000"/>
          <w:sz w:val="20"/>
          <w:szCs w:val="20"/>
        </w:rPr>
      </w:pPr>
    </w:p>
    <w:p w14:paraId="385252A4" w14:textId="77777777" w:rsidR="00EA1788" w:rsidRDefault="00C249E3">
      <w:pPr>
        <w:pStyle w:val="Heading4"/>
        <w:spacing w:before="228"/>
        <w:ind w:left="0" w:right="357"/>
        <w:jc w:val="center"/>
        <w:sectPr w:rsidR="00EA1788">
          <w:pgSz w:w="12240" w:h="15840"/>
          <w:pgMar w:top="1440" w:right="1440" w:bottom="1440" w:left="1440" w:header="679" w:footer="0" w:gutter="0"/>
          <w:cols w:space="720"/>
        </w:sectPr>
      </w:pPr>
      <w:r>
        <w:t>Fig3.1 Backend System Architecture</w:t>
      </w:r>
    </w:p>
    <w:p w14:paraId="49393CA9" w14:textId="77777777" w:rsidR="00EA1788" w:rsidRDefault="00C249E3">
      <w:pPr>
        <w:spacing w:before="240" w:line="360" w:lineRule="auto"/>
        <w:ind w:left="504" w:right="303" w:firstLine="676"/>
        <w:jc w:val="both"/>
        <w:rPr>
          <w:rFonts w:eastAsia="Times New Roman"/>
          <w:color w:val="000000"/>
          <w:sz w:val="26"/>
          <w:szCs w:val="26"/>
        </w:rPr>
      </w:pPr>
      <w:r>
        <w:rPr>
          <w:rFonts w:eastAsia="Times New Roman"/>
          <w:color w:val="000000"/>
          <w:sz w:val="26"/>
          <w:szCs w:val="26"/>
        </w:rPr>
        <w:lastRenderedPageBreak/>
        <w:t xml:space="preserve">Chess </w:t>
      </w:r>
      <w:proofErr w:type="gramStart"/>
      <w:r>
        <w:rPr>
          <w:rFonts w:eastAsia="Times New Roman"/>
          <w:color w:val="000000"/>
          <w:sz w:val="26"/>
          <w:szCs w:val="26"/>
        </w:rPr>
        <w:t>academy :Customized</w:t>
      </w:r>
      <w:proofErr w:type="gramEnd"/>
      <w:r>
        <w:rPr>
          <w:rFonts w:eastAsia="Times New Roman"/>
          <w:color w:val="000000"/>
          <w:sz w:val="26"/>
          <w:szCs w:val="26"/>
        </w:rPr>
        <w:t xml:space="preserve"> Gif application, the backend layer is built upon the Spring Boot framework, a Java-based solution renowned for its capacity to simplify the development of resilient and scalable web applications. Spring Boot brings to the table a comprehensive array of features and libraries, offering streamlined solutions for managing HTTP </w:t>
      </w:r>
      <w:proofErr w:type="gramStart"/>
      <w:r>
        <w:rPr>
          <w:rFonts w:eastAsia="Times New Roman"/>
          <w:color w:val="000000"/>
          <w:sz w:val="26"/>
          <w:szCs w:val="26"/>
        </w:rPr>
        <w:t>requests ,data</w:t>
      </w:r>
      <w:proofErr w:type="gramEnd"/>
      <w:r>
        <w:rPr>
          <w:rFonts w:eastAsia="Times New Roman"/>
          <w:color w:val="000000"/>
          <w:sz w:val="26"/>
          <w:szCs w:val="26"/>
        </w:rPr>
        <w:t xml:space="preserve"> persistence, implementing robust security measures, and seamlessly integrating with external systems. Within the application, the backend takes on the primary responsibility of crafting RESTful APIs. These APIs are meticulously designed to empower CRUD (Create, Read, Update, Delete) operations, catering to the dynamic world of photograph details management. Furthermore, the backend is equipped to handle user management and authentication, ensuring a secure and personalized user experience for both administrators and customers. In pursuit of enhanced security and modularity, the backend is strategically structured according to the principles of </w:t>
      </w:r>
      <w:proofErr w:type="spellStart"/>
      <w:r>
        <w:rPr>
          <w:rFonts w:eastAsia="Times New Roman"/>
          <w:color w:val="000000"/>
          <w:sz w:val="26"/>
          <w:szCs w:val="26"/>
        </w:rPr>
        <w:t>springboot</w:t>
      </w:r>
      <w:proofErr w:type="spellEnd"/>
      <w:r>
        <w:rPr>
          <w:rFonts w:eastAsia="Times New Roman"/>
          <w:color w:val="000000"/>
          <w:sz w:val="26"/>
          <w:szCs w:val="26"/>
        </w:rPr>
        <w:t xml:space="preserve"> architecture. </w:t>
      </w:r>
    </w:p>
    <w:p w14:paraId="33D90C7E" w14:textId="77777777" w:rsidR="00EA1788" w:rsidRDefault="00C249E3">
      <w:pPr>
        <w:pStyle w:val="Heading4"/>
        <w:spacing w:before="223" w:line="360" w:lineRule="auto"/>
        <w:ind w:firstLine="461"/>
        <w:rPr>
          <w:sz w:val="26"/>
          <w:szCs w:val="26"/>
        </w:rPr>
      </w:pPr>
      <w:r>
        <w:rPr>
          <w:sz w:val="26"/>
          <w:szCs w:val="26"/>
        </w:rPr>
        <w:t>Spring Boot:</w:t>
      </w:r>
    </w:p>
    <w:p w14:paraId="28C1033C" w14:textId="77777777" w:rsidR="00EA1788" w:rsidRDefault="00C249E3">
      <w:pPr>
        <w:spacing w:line="360" w:lineRule="auto"/>
        <w:ind w:left="504" w:right="307" w:firstLine="676"/>
        <w:jc w:val="both"/>
        <w:rPr>
          <w:rFonts w:eastAsia="Times New Roman"/>
          <w:color w:val="000000"/>
          <w:sz w:val="26"/>
          <w:szCs w:val="26"/>
        </w:rPr>
      </w:pPr>
      <w:r>
        <w:rPr>
          <w:rFonts w:eastAsia="Times New Roman"/>
          <w:color w:val="000000"/>
          <w:sz w:val="26"/>
          <w:szCs w:val="26"/>
        </w:rPr>
        <w:t>Spring Boot is a Java framework that simplifies the process of building enterprise-grade applications. It provides a robust set of features and conventions for developing backend systems, including dependency management, configuration, and automatic setup. Spring Boot follows the principle of convention over configuration, reducing the amount of boilerplate code required.</w:t>
      </w:r>
    </w:p>
    <w:p w14:paraId="0FA5D6E3" w14:textId="77777777" w:rsidR="00EA1788" w:rsidRDefault="00C249E3">
      <w:pPr>
        <w:pStyle w:val="Heading3"/>
        <w:spacing w:before="229" w:line="360" w:lineRule="auto"/>
        <w:ind w:left="50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REST API:</w:t>
      </w:r>
    </w:p>
    <w:p w14:paraId="68317DE1" w14:textId="77777777" w:rsidR="00EA1788" w:rsidRDefault="00C249E3">
      <w:pPr>
        <w:spacing w:before="266" w:line="360" w:lineRule="auto"/>
        <w:ind w:left="504" w:right="302" w:firstLine="676"/>
        <w:jc w:val="both"/>
        <w:rPr>
          <w:rFonts w:eastAsia="Times New Roman"/>
          <w:color w:val="000000"/>
          <w:sz w:val="24"/>
          <w:szCs w:val="24"/>
        </w:rPr>
        <w:sectPr w:rsidR="00EA1788">
          <w:pgSz w:w="12240" w:h="15840"/>
          <w:pgMar w:top="1440" w:right="1080" w:bottom="1440" w:left="1080" w:header="679" w:footer="0" w:gutter="0"/>
          <w:cols w:space="720"/>
        </w:sectPr>
      </w:pPr>
      <w:r>
        <w:rPr>
          <w:rFonts w:eastAsia="Times New Roman"/>
          <w:color w:val="000000"/>
          <w:sz w:val="26"/>
          <w:szCs w:val="26"/>
        </w:rPr>
        <w:t>The backend of the Open Library system exposes a RESTful API that allows the frontend to communicate with the server. REST (Representational State Transfer) is an architectural style for designing networked applications. It uses standard HTTP methods (GET, POST, PUT, DELETE) to perform CRUD (Create, Read, Update, Delete) operations on resources. The API endpoints define the URLs and request/response formats for interacting with the system.</w:t>
      </w:r>
    </w:p>
    <w:p w14:paraId="4DB72283" w14:textId="77777777" w:rsidR="00EA1788" w:rsidRDefault="00C249E3">
      <w:pPr>
        <w:pStyle w:val="Heading4"/>
        <w:spacing w:before="249" w:line="360" w:lineRule="auto"/>
        <w:ind w:firstLine="461"/>
        <w:rPr>
          <w:sz w:val="26"/>
          <w:szCs w:val="26"/>
        </w:rPr>
      </w:pPr>
      <w:r>
        <w:rPr>
          <w:sz w:val="26"/>
          <w:szCs w:val="26"/>
        </w:rPr>
        <w:lastRenderedPageBreak/>
        <w:t>Controller:</w:t>
      </w:r>
    </w:p>
    <w:p w14:paraId="05B3EC83" w14:textId="77777777" w:rsidR="00EA1788" w:rsidRDefault="00C249E3">
      <w:pPr>
        <w:spacing w:line="360" w:lineRule="auto"/>
        <w:ind w:left="504" w:right="304" w:firstLine="676"/>
        <w:jc w:val="both"/>
        <w:rPr>
          <w:rFonts w:eastAsia="Times New Roman"/>
          <w:color w:val="000000"/>
          <w:sz w:val="26"/>
          <w:szCs w:val="26"/>
        </w:rPr>
      </w:pPr>
      <w:r>
        <w:rPr>
          <w:rFonts w:eastAsia="Times New Roman"/>
          <w:color w:val="000000"/>
          <w:sz w:val="26"/>
          <w:szCs w:val="26"/>
        </w:rPr>
        <w:t>In the application, controllers have a crucial role in managing incoming HTTP requests. Controllers map these requests to the appropriate methods within the system. API endpoints are defined by controllers, and orchestrate the processing logic of incoming requests. Controllers act as the gateway between the frontend and backend, receiving user inputs, validating and processing data, interacting with services, and returning the relevant responses.</w:t>
      </w:r>
    </w:p>
    <w:p w14:paraId="628506CC" w14:textId="77777777" w:rsidR="00EA1788" w:rsidRDefault="00C249E3">
      <w:pPr>
        <w:pStyle w:val="Heading4"/>
        <w:spacing w:before="229" w:line="360" w:lineRule="auto"/>
        <w:ind w:firstLine="461"/>
        <w:rPr>
          <w:sz w:val="26"/>
          <w:szCs w:val="26"/>
        </w:rPr>
      </w:pPr>
      <w:r>
        <w:rPr>
          <w:sz w:val="26"/>
          <w:szCs w:val="26"/>
        </w:rPr>
        <w:t>Services:</w:t>
      </w:r>
    </w:p>
    <w:p w14:paraId="2462BC91" w14:textId="77777777" w:rsidR="00EA1788" w:rsidRDefault="00C249E3">
      <w:pPr>
        <w:spacing w:line="360" w:lineRule="auto"/>
        <w:ind w:left="504" w:right="303" w:firstLine="676"/>
        <w:jc w:val="both"/>
        <w:rPr>
          <w:rFonts w:eastAsia="Times New Roman"/>
          <w:color w:val="000000"/>
          <w:sz w:val="26"/>
          <w:szCs w:val="26"/>
        </w:rPr>
      </w:pPr>
      <w:r>
        <w:rPr>
          <w:rFonts w:eastAsia="Times New Roman"/>
          <w:color w:val="000000"/>
          <w:sz w:val="26"/>
          <w:szCs w:val="26"/>
        </w:rPr>
        <w:t>Services within the application encapsulate the essential business logic. Responsible for orchestrating complex operations and facilitating interactions between different system components, these operations encompass data retrieval, validation, transformation, and storage. In this context, services manage orders, handle user authentication, and other application-specific functionalities, ensuring a seamless user experience.</w:t>
      </w:r>
    </w:p>
    <w:p w14:paraId="7AE8D533" w14:textId="77777777" w:rsidR="00EA1788" w:rsidRDefault="00C249E3">
      <w:pPr>
        <w:pStyle w:val="Heading4"/>
        <w:spacing w:before="226" w:line="360" w:lineRule="auto"/>
        <w:ind w:firstLine="461"/>
        <w:rPr>
          <w:sz w:val="26"/>
          <w:szCs w:val="26"/>
        </w:rPr>
      </w:pPr>
      <w:r>
        <w:rPr>
          <w:sz w:val="26"/>
          <w:szCs w:val="26"/>
        </w:rPr>
        <w:t>Repositories:</w:t>
      </w:r>
    </w:p>
    <w:p w14:paraId="5147ED27" w14:textId="77777777" w:rsidR="00EA1788" w:rsidRDefault="00C249E3">
      <w:pPr>
        <w:spacing w:line="360" w:lineRule="auto"/>
        <w:ind w:left="504" w:right="301" w:firstLine="676"/>
        <w:jc w:val="both"/>
        <w:rPr>
          <w:rFonts w:eastAsia="Times New Roman"/>
          <w:color w:val="000000"/>
          <w:sz w:val="26"/>
          <w:szCs w:val="26"/>
        </w:rPr>
      </w:pPr>
      <w:r>
        <w:rPr>
          <w:rFonts w:eastAsia="Times New Roman"/>
          <w:color w:val="000000"/>
          <w:sz w:val="26"/>
          <w:szCs w:val="26"/>
        </w:rPr>
        <w:t>In the application, repositories serve as an abstraction layer for interacting with the database. Define the methods required for executing CRUD (Create, Read, Update, Delete) operations and querying the database using SQL or Object-Relational Mapping (ORM) frameworks like Hibernate. These repositories are instrumental in storing and retrieving customize gift and orders-related data from the database, ensuring the persistence and accessibility of vital information.</w:t>
      </w:r>
    </w:p>
    <w:p w14:paraId="4F61D319" w14:textId="77777777" w:rsidR="00EA1788" w:rsidRDefault="00C249E3">
      <w:pPr>
        <w:pStyle w:val="Heading4"/>
        <w:spacing w:before="229" w:line="360" w:lineRule="auto"/>
        <w:ind w:firstLine="461"/>
        <w:rPr>
          <w:sz w:val="26"/>
          <w:szCs w:val="26"/>
        </w:rPr>
      </w:pPr>
      <w:r>
        <w:rPr>
          <w:sz w:val="26"/>
          <w:szCs w:val="26"/>
        </w:rPr>
        <w:t xml:space="preserve">Data Transfer </w:t>
      </w:r>
      <w:proofErr w:type="gramStart"/>
      <w:r>
        <w:rPr>
          <w:sz w:val="26"/>
          <w:szCs w:val="26"/>
        </w:rPr>
        <w:t>Objects(</w:t>
      </w:r>
      <w:proofErr w:type="gramEnd"/>
      <w:r>
        <w:rPr>
          <w:sz w:val="26"/>
          <w:szCs w:val="26"/>
        </w:rPr>
        <w:t>DTOs):</w:t>
      </w:r>
    </w:p>
    <w:p w14:paraId="76EC4F6E" w14:textId="77777777" w:rsidR="00EA1788" w:rsidRDefault="00C249E3">
      <w:pPr>
        <w:spacing w:line="360" w:lineRule="auto"/>
        <w:ind w:left="504" w:right="302" w:firstLine="676"/>
        <w:jc w:val="both"/>
        <w:rPr>
          <w:rFonts w:eastAsia="Times New Roman"/>
          <w:color w:val="000000"/>
          <w:sz w:val="26"/>
          <w:szCs w:val="26"/>
        </w:rPr>
        <w:sectPr w:rsidR="00EA1788">
          <w:pgSz w:w="12240" w:h="15840"/>
          <w:pgMar w:top="1440" w:right="1080" w:bottom="1440" w:left="1080" w:header="679" w:footer="0" w:gutter="0"/>
          <w:cols w:space="720"/>
        </w:sectPr>
      </w:pPr>
      <w:r>
        <w:rPr>
          <w:rFonts w:eastAsia="Times New Roman"/>
          <w:color w:val="000000"/>
          <w:sz w:val="26"/>
          <w:szCs w:val="26"/>
        </w:rPr>
        <w:t xml:space="preserve">Data Transfer Objects (DTOs) play a pivotal role in enabling data exchange between the frontend and backend layers of the application. These objects define the structure and format of data shared in API requests and responses. DTOs are employed to represent destination and order details, user information, and other relevant data that is transferred between the frontend and backend, ensuring </w:t>
      </w:r>
      <w:proofErr w:type="gramStart"/>
      <w:r>
        <w:rPr>
          <w:rFonts w:eastAsia="Times New Roman"/>
          <w:color w:val="000000"/>
          <w:sz w:val="26"/>
          <w:szCs w:val="26"/>
        </w:rPr>
        <w:t>seamless .</w:t>
      </w:r>
      <w:proofErr w:type="gramEnd"/>
    </w:p>
    <w:p w14:paraId="62B017A2" w14:textId="77777777" w:rsidR="00EA1788" w:rsidRDefault="00C249E3">
      <w:pPr>
        <w:pStyle w:val="Heading4"/>
        <w:spacing w:before="249" w:line="360" w:lineRule="auto"/>
        <w:ind w:left="0"/>
        <w:rPr>
          <w:sz w:val="26"/>
          <w:szCs w:val="26"/>
        </w:rPr>
      </w:pPr>
      <w:r>
        <w:rPr>
          <w:sz w:val="26"/>
          <w:szCs w:val="26"/>
        </w:rPr>
        <w:lastRenderedPageBreak/>
        <w:t xml:space="preserve">        Security:</w:t>
      </w:r>
    </w:p>
    <w:p w14:paraId="1887989E" w14:textId="77777777" w:rsidR="00EA1788" w:rsidRDefault="00C249E3">
      <w:pPr>
        <w:spacing w:line="360" w:lineRule="auto"/>
        <w:ind w:left="504" w:right="308" w:firstLine="676"/>
        <w:jc w:val="both"/>
        <w:rPr>
          <w:rFonts w:eastAsia="Times New Roman"/>
          <w:color w:val="000000"/>
          <w:sz w:val="26"/>
          <w:szCs w:val="26"/>
        </w:rPr>
      </w:pPr>
      <w:r>
        <w:rPr>
          <w:rFonts w:eastAsia="Times New Roman"/>
          <w:color w:val="000000"/>
          <w:sz w:val="26"/>
          <w:szCs w:val="26"/>
        </w:rPr>
        <w:t>Security measures are a top priority within the application. Authentication and authorization protocols are diligently implemented to safeguard user data and system integrity. A robust security framework, such as Spring Security, is employed to manage user authentication and access control. It offers features such as user registration, login, password hashing, and role-based permissions, contributing to a secure and reliable application.</w:t>
      </w:r>
    </w:p>
    <w:p w14:paraId="24F6950E" w14:textId="77777777" w:rsidR="00EA1788" w:rsidRDefault="00EA1788">
      <w:pPr>
        <w:rPr>
          <w:rFonts w:eastAsia="Times New Roman"/>
          <w:color w:val="000000"/>
          <w:sz w:val="30"/>
          <w:szCs w:val="30"/>
        </w:rPr>
      </w:pPr>
    </w:p>
    <w:p w14:paraId="22C101A5" w14:textId="77777777" w:rsidR="00EA1788" w:rsidRDefault="00EA1788">
      <w:pPr>
        <w:spacing w:before="221"/>
        <w:rPr>
          <w:rFonts w:eastAsia="Times New Roman"/>
          <w:color w:val="000000"/>
          <w:sz w:val="30"/>
          <w:szCs w:val="30"/>
        </w:rPr>
      </w:pPr>
    </w:p>
    <w:p w14:paraId="6168DC53" w14:textId="77777777" w:rsidR="00EA1788" w:rsidRDefault="00C249E3">
      <w:pPr>
        <w:pStyle w:val="Heading1"/>
        <w:spacing w:before="0" w:line="465" w:lineRule="auto"/>
        <w:ind w:right="1097"/>
        <w:rPr>
          <w:rFonts w:ascii="Times New Roman" w:eastAsia="Times New Roman" w:hAnsi="Times New Roman" w:cs="Times New Roman"/>
          <w:b/>
          <w:color w:val="000000"/>
        </w:rPr>
      </w:pPr>
      <w:r>
        <w:t xml:space="preserve">                        </w:t>
      </w:r>
      <w:r>
        <w:rPr>
          <w:rFonts w:ascii="Times New Roman" w:eastAsia="Times New Roman" w:hAnsi="Times New Roman" w:cs="Times New Roman"/>
          <w:b/>
          <w:color w:val="000000"/>
        </w:rPr>
        <w:t xml:space="preserve">IMPLEMETATION </w:t>
      </w:r>
      <w:proofErr w:type="gramStart"/>
      <w:r>
        <w:rPr>
          <w:rFonts w:ascii="Times New Roman" w:eastAsia="Times New Roman" w:hAnsi="Times New Roman" w:cs="Times New Roman"/>
          <w:b/>
          <w:color w:val="000000"/>
        </w:rPr>
        <w:t>AND  FUNCTIONALITY</w:t>
      </w:r>
      <w:proofErr w:type="gramEnd"/>
    </w:p>
    <w:p w14:paraId="0ED93DA3" w14:textId="77777777" w:rsidR="00EA1788" w:rsidRDefault="00C249E3">
      <w:pPr>
        <w:spacing w:before="76" w:line="360" w:lineRule="auto"/>
        <w:ind w:left="504" w:right="273" w:firstLine="676"/>
        <w:jc w:val="both"/>
        <w:rPr>
          <w:rFonts w:eastAsia="Times New Roman"/>
          <w:color w:val="000000"/>
          <w:sz w:val="26"/>
          <w:szCs w:val="26"/>
        </w:rPr>
      </w:pPr>
      <w:r>
        <w:rPr>
          <w:rFonts w:eastAsia="Times New Roman"/>
          <w:color w:val="000000"/>
          <w:sz w:val="26"/>
          <w:szCs w:val="26"/>
        </w:rPr>
        <w:t xml:space="preserve">The Chess </w:t>
      </w:r>
      <w:proofErr w:type="gramStart"/>
      <w:r>
        <w:rPr>
          <w:rFonts w:eastAsia="Times New Roman"/>
          <w:color w:val="000000"/>
          <w:sz w:val="26"/>
          <w:szCs w:val="26"/>
        </w:rPr>
        <w:t>academy :Customized</w:t>
      </w:r>
      <w:proofErr w:type="gramEnd"/>
      <w:r>
        <w:rPr>
          <w:rFonts w:eastAsia="Times New Roman"/>
          <w:color w:val="000000"/>
          <w:sz w:val="26"/>
          <w:szCs w:val="26"/>
        </w:rPr>
        <w:t xml:space="preserve"> Gif application's backend is the linchpin of effective place details management. It provides administrators with a comprehensive set of tools to seamlessly add, update, and remove places. The user-friendly interface simplifies their tasks, reducing the learning curve. Security is at </w:t>
      </w:r>
      <w:proofErr w:type="gramStart"/>
      <w:r>
        <w:rPr>
          <w:rFonts w:eastAsia="Times New Roman"/>
          <w:color w:val="000000"/>
          <w:sz w:val="26"/>
          <w:szCs w:val="26"/>
        </w:rPr>
        <w:t>priority ,with</w:t>
      </w:r>
      <w:proofErr w:type="gramEnd"/>
      <w:r>
        <w:rPr>
          <w:rFonts w:eastAsia="Times New Roman"/>
          <w:color w:val="000000"/>
          <w:sz w:val="26"/>
          <w:szCs w:val="26"/>
        </w:rPr>
        <w:t xml:space="preserve"> stringent access controls and user authentication measures protecting sensitive data. </w:t>
      </w:r>
    </w:p>
    <w:p w14:paraId="3F1E55C1" w14:textId="77777777" w:rsidR="00EA1788" w:rsidRDefault="00EA1788">
      <w:pPr>
        <w:spacing w:before="27" w:line="360" w:lineRule="auto"/>
        <w:rPr>
          <w:rFonts w:eastAsia="Times New Roman"/>
          <w:color w:val="000000"/>
          <w:sz w:val="26"/>
          <w:szCs w:val="26"/>
        </w:rPr>
      </w:pPr>
    </w:p>
    <w:p w14:paraId="09CCA828" w14:textId="77777777" w:rsidR="00EA1788" w:rsidRDefault="00C249E3">
      <w:pPr>
        <w:pStyle w:val="Heading4"/>
        <w:numPr>
          <w:ilvl w:val="1"/>
          <w:numId w:val="3"/>
        </w:numPr>
        <w:tabs>
          <w:tab w:val="left" w:pos="868"/>
        </w:tabs>
        <w:spacing w:line="360" w:lineRule="auto"/>
        <w:ind w:left="868" w:hanging="364"/>
      </w:pPr>
      <w:r>
        <w:rPr>
          <w:sz w:val="30"/>
          <w:szCs w:val="30"/>
        </w:rPr>
        <w:t xml:space="preserve"> API Request</w:t>
      </w:r>
    </w:p>
    <w:p w14:paraId="0B5BAE3F" w14:textId="77777777" w:rsidR="00EA1788" w:rsidRDefault="00C249E3">
      <w:pPr>
        <w:spacing w:before="50"/>
        <w:rPr>
          <w:rFonts w:eastAsia="Times New Roman"/>
          <w:b/>
          <w:color w:val="000000"/>
          <w:sz w:val="20"/>
          <w:szCs w:val="20"/>
        </w:rPr>
      </w:pPr>
      <w:r>
        <w:rPr>
          <w:noProof/>
        </w:rPr>
        <w:lastRenderedPageBreak/>
        <w:drawing>
          <wp:anchor distT="0" distB="0" distL="0" distR="0" simplePos="0" relativeHeight="251670528" behindDoc="0" locked="0" layoutInCell="1" allowOverlap="1" wp14:anchorId="49FEFA80" wp14:editId="55DCCFA0">
            <wp:simplePos x="0" y="0"/>
            <wp:positionH relativeFrom="column">
              <wp:posOffset>723900</wp:posOffset>
            </wp:positionH>
            <wp:positionV relativeFrom="paragraph">
              <wp:posOffset>193675</wp:posOffset>
            </wp:positionV>
            <wp:extent cx="4617720" cy="3787140"/>
            <wp:effectExtent l="0" t="0" r="0" b="0"/>
            <wp:wrapTopAndBottom/>
            <wp:docPr id="57" name="image39.png"/>
            <wp:cNvGraphicFramePr/>
            <a:graphic xmlns:a="http://schemas.openxmlformats.org/drawingml/2006/main">
              <a:graphicData uri="http://schemas.openxmlformats.org/drawingml/2006/picture">
                <pic:pic xmlns:pic="http://schemas.openxmlformats.org/drawingml/2006/picture">
                  <pic:nvPicPr>
                    <pic:cNvPr id="57" name="image39.png"/>
                    <pic:cNvPicPr preferRelativeResize="0"/>
                  </pic:nvPicPr>
                  <pic:blipFill>
                    <a:blip r:embed="rId26"/>
                    <a:srcRect/>
                    <a:stretch>
                      <a:fillRect/>
                    </a:stretch>
                  </pic:blipFill>
                  <pic:spPr>
                    <a:xfrm>
                      <a:off x="0" y="0"/>
                      <a:ext cx="4617720" cy="3787140"/>
                    </a:xfrm>
                    <a:prstGeom prst="rect">
                      <a:avLst/>
                    </a:prstGeom>
                  </pic:spPr>
                </pic:pic>
              </a:graphicData>
            </a:graphic>
          </wp:anchor>
        </w:drawing>
      </w:r>
    </w:p>
    <w:p w14:paraId="573864B4" w14:textId="77777777" w:rsidR="00EA1788" w:rsidRDefault="00EA1788">
      <w:pPr>
        <w:spacing w:before="1"/>
        <w:ind w:left="2535"/>
        <w:rPr>
          <w:b/>
          <w:sz w:val="24"/>
          <w:szCs w:val="24"/>
        </w:rPr>
      </w:pPr>
    </w:p>
    <w:p w14:paraId="297C219D" w14:textId="77777777" w:rsidR="00EA1788" w:rsidRDefault="00C249E3">
      <w:pPr>
        <w:spacing w:before="1"/>
        <w:ind w:left="2535"/>
        <w:rPr>
          <w:b/>
          <w:sz w:val="24"/>
          <w:szCs w:val="24"/>
        </w:rPr>
      </w:pPr>
      <w:r>
        <w:rPr>
          <w:b/>
          <w:sz w:val="24"/>
          <w:szCs w:val="24"/>
        </w:rPr>
        <w:t xml:space="preserve">               Fig4.1 REST API flow chart</w:t>
      </w:r>
    </w:p>
    <w:p w14:paraId="1A223DCF" w14:textId="77777777" w:rsidR="00EA1788" w:rsidRDefault="00EA1788">
      <w:pPr>
        <w:rPr>
          <w:rFonts w:eastAsia="Times New Roman"/>
          <w:b/>
          <w:color w:val="000000"/>
          <w:sz w:val="24"/>
          <w:szCs w:val="24"/>
        </w:rPr>
      </w:pPr>
    </w:p>
    <w:p w14:paraId="2EA9E366" w14:textId="77777777" w:rsidR="00EA1788" w:rsidRDefault="00EA1788">
      <w:pPr>
        <w:spacing w:before="215"/>
        <w:rPr>
          <w:rFonts w:eastAsia="Times New Roman"/>
          <w:b/>
          <w:color w:val="000000"/>
          <w:sz w:val="24"/>
          <w:szCs w:val="24"/>
        </w:rPr>
      </w:pPr>
    </w:p>
    <w:p w14:paraId="4685988C" w14:textId="77777777" w:rsidR="00EA1788" w:rsidRDefault="00C249E3">
      <w:pPr>
        <w:spacing w:before="1" w:line="360" w:lineRule="auto"/>
        <w:ind w:left="504" w:right="302" w:firstLine="676"/>
        <w:jc w:val="both"/>
        <w:rPr>
          <w:rFonts w:eastAsia="Times New Roman"/>
          <w:color w:val="000000"/>
          <w:sz w:val="26"/>
          <w:szCs w:val="26"/>
        </w:rPr>
      </w:pPr>
      <w:r>
        <w:rPr>
          <w:rFonts w:eastAsia="Times New Roman"/>
          <w:color w:val="000000"/>
          <w:sz w:val="26"/>
          <w:szCs w:val="26"/>
        </w:rPr>
        <w:t>A Representational State Transfer (REST) API plays a pivotal role in the architecture of the Application, providing a structured and efficient means of communication between the frontend and backend components. In this context, the REST API serves as the intermediary that enables the exchange of data and requests, making it a cornerstone of the application's functionality.</w:t>
      </w:r>
    </w:p>
    <w:p w14:paraId="0E39FA32" w14:textId="77777777" w:rsidR="00EA1788" w:rsidRDefault="00C249E3">
      <w:pPr>
        <w:spacing w:before="243" w:line="360" w:lineRule="auto"/>
        <w:ind w:left="504" w:right="302" w:firstLine="676"/>
        <w:jc w:val="both"/>
        <w:rPr>
          <w:rFonts w:eastAsia="Times New Roman"/>
          <w:color w:val="000000"/>
          <w:sz w:val="26"/>
          <w:szCs w:val="26"/>
        </w:rPr>
      </w:pPr>
      <w:r>
        <w:rPr>
          <w:rFonts w:eastAsia="Times New Roman"/>
          <w:color w:val="000000"/>
          <w:sz w:val="26"/>
          <w:szCs w:val="26"/>
        </w:rPr>
        <w:t xml:space="preserve">The REST API of the Application adheres to RESTful principles, which are centered around a set of stateless operations for creating, retrieving, </w:t>
      </w:r>
      <w:proofErr w:type="gramStart"/>
      <w:r>
        <w:rPr>
          <w:rFonts w:eastAsia="Times New Roman"/>
          <w:color w:val="000000"/>
          <w:sz w:val="26"/>
          <w:szCs w:val="26"/>
        </w:rPr>
        <w:t>updating,anddeletingdata</w:t>
      </w:r>
      <w:proofErr w:type="gramEnd"/>
      <w:r>
        <w:rPr>
          <w:rFonts w:eastAsia="Times New Roman"/>
          <w:color w:val="000000"/>
          <w:sz w:val="26"/>
          <w:szCs w:val="26"/>
        </w:rPr>
        <w:t>.Itdefinesaclearstructurefortheendpoints,with each endpoint corresponding to a specific resource or action. For instance, endpoints might include "GET /user" to retrieve a list of available places, "POST /user" to add places, and "DELETE /auth</w:t>
      </w:r>
      <w:proofErr w:type="gramStart"/>
      <w:r>
        <w:rPr>
          <w:rFonts w:eastAsia="Times New Roman"/>
          <w:color w:val="000000"/>
          <w:sz w:val="26"/>
          <w:szCs w:val="26"/>
        </w:rPr>
        <w:t>/{</w:t>
      </w:r>
      <w:proofErr w:type="gramEnd"/>
      <w:r>
        <w:rPr>
          <w:rFonts w:eastAsia="Times New Roman"/>
          <w:color w:val="000000"/>
          <w:sz w:val="26"/>
          <w:szCs w:val="26"/>
        </w:rPr>
        <w:t>user ID}" to remove places.</w:t>
      </w:r>
    </w:p>
    <w:p w14:paraId="614000A4" w14:textId="77777777" w:rsidR="00EA1788" w:rsidRDefault="00C249E3">
      <w:pPr>
        <w:spacing w:before="241" w:line="360" w:lineRule="auto"/>
        <w:ind w:left="504" w:right="304" w:firstLine="676"/>
        <w:jc w:val="both"/>
        <w:rPr>
          <w:rFonts w:eastAsia="Times New Roman"/>
          <w:color w:val="000000"/>
          <w:sz w:val="26"/>
          <w:szCs w:val="26"/>
        </w:rPr>
      </w:pPr>
      <w:r>
        <w:rPr>
          <w:rFonts w:eastAsia="Times New Roman"/>
          <w:color w:val="000000"/>
          <w:sz w:val="26"/>
          <w:szCs w:val="26"/>
        </w:rPr>
        <w:lastRenderedPageBreak/>
        <w:t xml:space="preserve">By adopting RESTful design, the API simplifies interactions with </w:t>
      </w:r>
      <w:proofErr w:type="spellStart"/>
      <w:r>
        <w:rPr>
          <w:rFonts w:eastAsia="Times New Roman"/>
          <w:color w:val="000000"/>
          <w:sz w:val="26"/>
          <w:szCs w:val="26"/>
        </w:rPr>
        <w:t>theapplication</w:t>
      </w:r>
      <w:proofErr w:type="spellEnd"/>
      <w:r>
        <w:rPr>
          <w:rFonts w:eastAsia="Times New Roman"/>
          <w:color w:val="000000"/>
          <w:sz w:val="26"/>
          <w:szCs w:val="26"/>
        </w:rPr>
        <w:t>, ensuring that users can easily access place information and complete transactions. It provides data in a format that is widely understood, typically in JSON, allowing for seamless integration with various client applications, including web and mobile interfaces.</w:t>
      </w:r>
    </w:p>
    <w:p w14:paraId="6F65816C" w14:textId="77777777" w:rsidR="00EA1788" w:rsidRDefault="00C249E3">
      <w:pPr>
        <w:spacing w:before="241" w:line="360" w:lineRule="auto"/>
        <w:ind w:left="504" w:right="301" w:firstLine="676"/>
        <w:jc w:val="both"/>
        <w:rPr>
          <w:rFonts w:eastAsia="Times New Roman"/>
          <w:color w:val="000000"/>
          <w:sz w:val="26"/>
          <w:szCs w:val="26"/>
        </w:rPr>
      </w:pPr>
      <w:r>
        <w:rPr>
          <w:rFonts w:eastAsia="Times New Roman"/>
          <w:color w:val="000000"/>
          <w:sz w:val="26"/>
          <w:szCs w:val="26"/>
        </w:rPr>
        <w:t>In addition to its role in enabling user interactions, the REST API is a fundamental component for potential future developments. It opens the door to third- party integrations, such as payment gateways, external inventory systems, or analytics services, that can enhance the application's functionality and expand its capabilities. Furthermore, the API empowers the application to be scalable, ensuring that it can accommodate growing user bases and evolving feature sets.</w:t>
      </w:r>
    </w:p>
    <w:p w14:paraId="2422F104" w14:textId="77777777" w:rsidR="00EA1788" w:rsidRDefault="00C249E3">
      <w:pPr>
        <w:spacing w:before="243" w:line="360" w:lineRule="auto"/>
        <w:ind w:left="504" w:right="302" w:firstLine="676"/>
        <w:jc w:val="both"/>
        <w:rPr>
          <w:rFonts w:eastAsia="Times New Roman"/>
          <w:color w:val="000000"/>
          <w:sz w:val="26"/>
          <w:szCs w:val="26"/>
        </w:rPr>
      </w:pPr>
      <w:r>
        <w:rPr>
          <w:rFonts w:eastAsia="Times New Roman"/>
          <w:color w:val="000000"/>
          <w:sz w:val="26"/>
          <w:szCs w:val="26"/>
        </w:rPr>
        <w:t>The REST API in the Application is not merely a technical component; it's the conduit through which the application's core functionalities are exposed and extended, ultimately contributing to a seamless and versatile user experience.</w:t>
      </w:r>
    </w:p>
    <w:p w14:paraId="6B84E5C4" w14:textId="77777777" w:rsidR="00EA1788" w:rsidRDefault="00EA1788">
      <w:pPr>
        <w:rPr>
          <w:rFonts w:eastAsia="Times New Roman"/>
          <w:color w:val="000000"/>
          <w:sz w:val="24"/>
          <w:szCs w:val="24"/>
        </w:rPr>
      </w:pPr>
    </w:p>
    <w:p w14:paraId="646F7CB3" w14:textId="77777777" w:rsidR="00EA1788" w:rsidRDefault="00EA1788">
      <w:pPr>
        <w:spacing w:before="225"/>
        <w:rPr>
          <w:rFonts w:eastAsia="Times New Roman"/>
          <w:color w:val="000000"/>
          <w:sz w:val="24"/>
          <w:szCs w:val="24"/>
        </w:rPr>
      </w:pPr>
    </w:p>
    <w:p w14:paraId="240FB978" w14:textId="77777777" w:rsidR="00EA1788" w:rsidRDefault="00C249E3">
      <w:pPr>
        <w:pStyle w:val="Heading3"/>
        <w:numPr>
          <w:ilvl w:val="1"/>
          <w:numId w:val="3"/>
        </w:numPr>
        <w:tabs>
          <w:tab w:val="left" w:pos="868"/>
        </w:tabs>
        <w:ind w:left="868" w:hanging="364"/>
        <w:rPr>
          <w:color w:val="000000"/>
        </w:rPr>
      </w:pPr>
      <w:r>
        <w:rPr>
          <w:sz w:val="30"/>
          <w:szCs w:val="30"/>
        </w:rPr>
        <w:t xml:space="preserve"> </w:t>
      </w:r>
      <w:r>
        <w:rPr>
          <w:rFonts w:ascii="Times New Roman" w:eastAsia="Times New Roman" w:hAnsi="Times New Roman" w:cs="Times New Roman"/>
          <w:b/>
          <w:color w:val="000000"/>
          <w:sz w:val="30"/>
          <w:szCs w:val="30"/>
        </w:rPr>
        <w:t>CRUD OPERATION</w:t>
      </w:r>
    </w:p>
    <w:p w14:paraId="0A4AED4A" w14:textId="77777777" w:rsidR="00EA1788" w:rsidRDefault="00C249E3">
      <w:pPr>
        <w:spacing w:before="226" w:line="367" w:lineRule="auto"/>
        <w:ind w:left="504" w:right="270" w:firstLine="676"/>
        <w:jc w:val="both"/>
        <w:rPr>
          <w:rFonts w:eastAsia="Times New Roman"/>
          <w:color w:val="000000"/>
          <w:sz w:val="26"/>
          <w:szCs w:val="26"/>
        </w:rPr>
      </w:pPr>
      <w:r>
        <w:rPr>
          <w:rFonts w:eastAsia="Times New Roman"/>
          <w:color w:val="000000"/>
          <w:sz w:val="26"/>
          <w:szCs w:val="26"/>
        </w:rPr>
        <w:t xml:space="preserve">In the </w:t>
      </w:r>
      <w:proofErr w:type="gramStart"/>
      <w:r>
        <w:rPr>
          <w:rFonts w:eastAsia="Times New Roman"/>
          <w:color w:val="000000"/>
          <w:sz w:val="26"/>
          <w:szCs w:val="26"/>
        </w:rPr>
        <w:t>application ,the</w:t>
      </w:r>
      <w:proofErr w:type="gramEnd"/>
      <w:r>
        <w:rPr>
          <w:rFonts w:eastAsia="Times New Roman"/>
          <w:color w:val="000000"/>
          <w:sz w:val="26"/>
          <w:szCs w:val="26"/>
        </w:rPr>
        <w:t xml:space="preserve"> implementation of CRUD(Create, Read, Update, Delete) operations is fundamental to the efficient management of the product inventory. The "Create" operation allows administrators to add new places by entering comprehensive </w:t>
      </w:r>
      <w:proofErr w:type="gramStart"/>
      <w:r>
        <w:rPr>
          <w:rFonts w:eastAsia="Times New Roman"/>
          <w:color w:val="000000"/>
          <w:sz w:val="26"/>
          <w:szCs w:val="26"/>
        </w:rPr>
        <w:t>details ,which</w:t>
      </w:r>
      <w:proofErr w:type="gramEnd"/>
      <w:r>
        <w:rPr>
          <w:rFonts w:eastAsia="Times New Roman"/>
          <w:color w:val="000000"/>
          <w:sz w:val="26"/>
          <w:szCs w:val="26"/>
        </w:rPr>
        <w:t xml:space="preserve"> are then validated for accuracy and completeness before being securely stored in the database. "</w:t>
      </w:r>
    </w:p>
    <w:p w14:paraId="777DE84D" w14:textId="77777777" w:rsidR="00EA1788" w:rsidRDefault="00C249E3">
      <w:pPr>
        <w:spacing w:before="222" w:line="367" w:lineRule="auto"/>
        <w:ind w:left="504" w:right="273" w:firstLine="676"/>
        <w:jc w:val="both"/>
        <w:rPr>
          <w:rFonts w:eastAsia="Times New Roman"/>
          <w:color w:val="000000"/>
          <w:sz w:val="26"/>
          <w:szCs w:val="26"/>
        </w:rPr>
      </w:pPr>
      <w:r>
        <w:rPr>
          <w:rFonts w:eastAsia="Times New Roman"/>
          <w:color w:val="000000"/>
          <w:sz w:val="26"/>
          <w:szCs w:val="26"/>
        </w:rPr>
        <w:t>The "Update" operation empowers administrators to modify place information, and a user-friendly interface ensures that this process is intuitive. Stringent data validation criteria are maintained to guarantee the accuracy and reliability of the edited information, which is subsequently updated in the database.</w:t>
      </w:r>
    </w:p>
    <w:p w14:paraId="3445C98F" w14:textId="77777777" w:rsidR="00EA1788" w:rsidRDefault="00C249E3">
      <w:pPr>
        <w:spacing w:before="224" w:line="367" w:lineRule="auto"/>
        <w:ind w:left="504" w:right="273" w:firstLine="676"/>
        <w:jc w:val="both"/>
        <w:rPr>
          <w:rFonts w:eastAsia="Times New Roman"/>
          <w:color w:val="000000"/>
          <w:sz w:val="26"/>
          <w:szCs w:val="26"/>
        </w:rPr>
      </w:pPr>
      <w:r>
        <w:rPr>
          <w:rFonts w:eastAsia="Times New Roman"/>
          <w:color w:val="000000"/>
          <w:sz w:val="26"/>
          <w:szCs w:val="26"/>
        </w:rPr>
        <w:t xml:space="preserve">The "Delete" operation provides administrators with the means to remove places </w:t>
      </w:r>
      <w:r>
        <w:rPr>
          <w:rFonts w:eastAsia="Times New Roman"/>
          <w:color w:val="000000"/>
          <w:sz w:val="26"/>
          <w:szCs w:val="26"/>
        </w:rPr>
        <w:lastRenderedPageBreak/>
        <w:t>from the inventory, incorporating a confirmation prompt to prevent accidental deletion. Once confirmed, the place’s information is securely deleted from the database.</w:t>
      </w:r>
    </w:p>
    <w:p w14:paraId="745248E4" w14:textId="77777777" w:rsidR="00EA1788" w:rsidRDefault="00C249E3">
      <w:pPr>
        <w:pStyle w:val="Heading4"/>
        <w:spacing w:before="231"/>
        <w:ind w:firstLine="461"/>
        <w:rPr>
          <w:sz w:val="30"/>
          <w:szCs w:val="30"/>
        </w:rPr>
      </w:pPr>
      <w:r>
        <w:rPr>
          <w:sz w:val="30"/>
          <w:szCs w:val="30"/>
        </w:rPr>
        <w:t>Coding:</w:t>
      </w:r>
    </w:p>
    <w:p w14:paraId="13C339C8" w14:textId="77777777" w:rsidR="00EA1788" w:rsidRDefault="00C249E3">
      <w:pPr>
        <w:spacing w:before="154"/>
        <w:ind w:left="504"/>
        <w:rPr>
          <w:b/>
          <w:sz w:val="26"/>
          <w:szCs w:val="26"/>
        </w:rPr>
      </w:pPr>
      <w:r>
        <w:rPr>
          <w:b/>
          <w:sz w:val="26"/>
          <w:szCs w:val="26"/>
        </w:rPr>
        <w:t>Controller Class:</w:t>
      </w:r>
    </w:p>
    <w:p w14:paraId="438C7750" w14:textId="77777777" w:rsidR="00EA1788" w:rsidRDefault="00EA1788">
      <w:pPr>
        <w:spacing w:before="154"/>
        <w:ind w:left="504"/>
        <w:rPr>
          <w:b/>
          <w:sz w:val="26"/>
          <w:szCs w:val="26"/>
        </w:rPr>
      </w:pPr>
    </w:p>
    <w:p w14:paraId="7ECA00BD" w14:textId="77777777" w:rsidR="00EA1788" w:rsidRDefault="00C249E3">
      <w:pPr>
        <w:pStyle w:val="Heading4"/>
        <w:ind w:firstLine="461"/>
        <w:rPr>
          <w:b w:val="0"/>
          <w:sz w:val="26"/>
          <w:szCs w:val="26"/>
        </w:rPr>
      </w:pPr>
      <w:r>
        <w:rPr>
          <w:b w:val="0"/>
          <w:sz w:val="26"/>
          <w:szCs w:val="26"/>
        </w:rPr>
        <w:t xml:space="preserve">package </w:t>
      </w:r>
      <w:proofErr w:type="spellStart"/>
      <w:r>
        <w:rPr>
          <w:b w:val="0"/>
          <w:sz w:val="26"/>
          <w:szCs w:val="26"/>
        </w:rPr>
        <w:t>com.</w:t>
      </w:r>
      <w:proofErr w:type="gramStart"/>
      <w:r>
        <w:rPr>
          <w:b w:val="0"/>
          <w:sz w:val="26"/>
          <w:szCs w:val="26"/>
        </w:rPr>
        <w:t>example.giftcraft</w:t>
      </w:r>
      <w:proofErr w:type="gramEnd"/>
      <w:r>
        <w:rPr>
          <w:b w:val="0"/>
          <w:sz w:val="26"/>
          <w:szCs w:val="26"/>
        </w:rPr>
        <w:t>.controller</w:t>
      </w:r>
      <w:proofErr w:type="spellEnd"/>
      <w:r>
        <w:rPr>
          <w:b w:val="0"/>
          <w:sz w:val="26"/>
          <w:szCs w:val="26"/>
        </w:rPr>
        <w:t>;</w:t>
      </w:r>
    </w:p>
    <w:p w14:paraId="268B5A35" w14:textId="77777777" w:rsidR="00EA1788" w:rsidRDefault="00C249E3">
      <w:pPr>
        <w:pStyle w:val="Heading4"/>
        <w:ind w:left="0"/>
        <w:rPr>
          <w:b w:val="0"/>
          <w:sz w:val="26"/>
          <w:szCs w:val="26"/>
        </w:rPr>
      </w:pPr>
      <w:r>
        <w:rPr>
          <w:b w:val="0"/>
          <w:sz w:val="26"/>
          <w:szCs w:val="26"/>
        </w:rPr>
        <w:t xml:space="preserve">        import </w:t>
      </w:r>
      <w:proofErr w:type="spellStart"/>
      <w:proofErr w:type="gramStart"/>
      <w:r>
        <w:rPr>
          <w:b w:val="0"/>
          <w:sz w:val="26"/>
          <w:szCs w:val="26"/>
        </w:rPr>
        <w:t>org.springframework</w:t>
      </w:r>
      <w:proofErr w:type="gramEnd"/>
      <w:r>
        <w:rPr>
          <w:b w:val="0"/>
          <w:sz w:val="26"/>
          <w:szCs w:val="26"/>
        </w:rPr>
        <w:t>.beans.factory.annotation.Autowired</w:t>
      </w:r>
      <w:proofErr w:type="spellEnd"/>
      <w:r>
        <w:rPr>
          <w:b w:val="0"/>
          <w:sz w:val="26"/>
          <w:szCs w:val="26"/>
        </w:rPr>
        <w:t>;</w:t>
      </w:r>
    </w:p>
    <w:p w14:paraId="4B106D5C"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org.springframework</w:t>
      </w:r>
      <w:proofErr w:type="gramEnd"/>
      <w:r>
        <w:rPr>
          <w:b w:val="0"/>
          <w:sz w:val="26"/>
          <w:szCs w:val="26"/>
        </w:rPr>
        <w:t>.http.ResponseEntity</w:t>
      </w:r>
      <w:proofErr w:type="spellEnd"/>
      <w:r>
        <w:rPr>
          <w:b w:val="0"/>
          <w:sz w:val="26"/>
          <w:szCs w:val="26"/>
        </w:rPr>
        <w:t>;</w:t>
      </w:r>
    </w:p>
    <w:p w14:paraId="50402E8C"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org.springframework.web.bind</w:t>
      </w:r>
      <w:proofErr w:type="gramEnd"/>
      <w:r>
        <w:rPr>
          <w:b w:val="0"/>
          <w:sz w:val="26"/>
          <w:szCs w:val="26"/>
        </w:rPr>
        <w:t>.annotation.GetMapping</w:t>
      </w:r>
      <w:proofErr w:type="spellEnd"/>
      <w:r>
        <w:rPr>
          <w:b w:val="0"/>
          <w:sz w:val="26"/>
          <w:szCs w:val="26"/>
        </w:rPr>
        <w:t>;</w:t>
      </w:r>
    </w:p>
    <w:p w14:paraId="49469FAE"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org.springframework.web.bind</w:t>
      </w:r>
      <w:proofErr w:type="gramEnd"/>
      <w:r>
        <w:rPr>
          <w:b w:val="0"/>
          <w:sz w:val="26"/>
          <w:szCs w:val="26"/>
        </w:rPr>
        <w:t>.annotation.PostMapping</w:t>
      </w:r>
      <w:proofErr w:type="spellEnd"/>
      <w:r>
        <w:rPr>
          <w:b w:val="0"/>
          <w:sz w:val="26"/>
          <w:szCs w:val="26"/>
        </w:rPr>
        <w:t>;</w:t>
      </w:r>
    </w:p>
    <w:p w14:paraId="3568A27D"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org.springframework.web.bind</w:t>
      </w:r>
      <w:proofErr w:type="gramEnd"/>
      <w:r>
        <w:rPr>
          <w:b w:val="0"/>
          <w:sz w:val="26"/>
          <w:szCs w:val="26"/>
        </w:rPr>
        <w:t>.annotation.RequestBody</w:t>
      </w:r>
      <w:proofErr w:type="spellEnd"/>
      <w:r>
        <w:rPr>
          <w:b w:val="0"/>
          <w:sz w:val="26"/>
          <w:szCs w:val="26"/>
        </w:rPr>
        <w:t>;</w:t>
      </w:r>
    </w:p>
    <w:p w14:paraId="0A2E6BCE"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org.springframework.web.bind</w:t>
      </w:r>
      <w:proofErr w:type="gramEnd"/>
      <w:r>
        <w:rPr>
          <w:b w:val="0"/>
          <w:sz w:val="26"/>
          <w:szCs w:val="26"/>
        </w:rPr>
        <w:t>.annotation.RequestMapping</w:t>
      </w:r>
      <w:proofErr w:type="spellEnd"/>
      <w:r>
        <w:rPr>
          <w:b w:val="0"/>
          <w:sz w:val="26"/>
          <w:szCs w:val="26"/>
        </w:rPr>
        <w:t>;</w:t>
      </w:r>
    </w:p>
    <w:p w14:paraId="31EA81DF"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org.springframework.web.bind</w:t>
      </w:r>
      <w:proofErr w:type="gramEnd"/>
      <w:r>
        <w:rPr>
          <w:b w:val="0"/>
          <w:sz w:val="26"/>
          <w:szCs w:val="26"/>
        </w:rPr>
        <w:t>.annotation.RestController</w:t>
      </w:r>
      <w:proofErr w:type="spellEnd"/>
      <w:r>
        <w:rPr>
          <w:b w:val="0"/>
          <w:sz w:val="26"/>
          <w:szCs w:val="26"/>
        </w:rPr>
        <w:t>;</w:t>
      </w:r>
    </w:p>
    <w:p w14:paraId="0C851F28"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com.example.giftcraft.dto.Request.AuthenticationRequest</w:t>
      </w:r>
      <w:proofErr w:type="spellEnd"/>
      <w:proofErr w:type="gramEnd"/>
      <w:r>
        <w:rPr>
          <w:b w:val="0"/>
          <w:sz w:val="26"/>
          <w:szCs w:val="26"/>
        </w:rPr>
        <w:t>;</w:t>
      </w:r>
    </w:p>
    <w:p w14:paraId="6A08FE85"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com.example.giftcraft.dto.Request.RegisterRequest</w:t>
      </w:r>
      <w:proofErr w:type="spellEnd"/>
      <w:proofErr w:type="gramEnd"/>
      <w:r>
        <w:rPr>
          <w:b w:val="0"/>
          <w:sz w:val="26"/>
          <w:szCs w:val="26"/>
        </w:rPr>
        <w:t>;</w:t>
      </w:r>
    </w:p>
    <w:p w14:paraId="76192EF9"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com.example.giftcraft.dto.Response.AuthenticationResponse</w:t>
      </w:r>
      <w:proofErr w:type="spellEnd"/>
      <w:proofErr w:type="gramEnd"/>
      <w:r>
        <w:rPr>
          <w:b w:val="0"/>
          <w:sz w:val="26"/>
          <w:szCs w:val="26"/>
        </w:rPr>
        <w:t>;</w:t>
      </w:r>
    </w:p>
    <w:p w14:paraId="3F2BED8F" w14:textId="77777777" w:rsidR="00EA1788" w:rsidRDefault="00C249E3">
      <w:pPr>
        <w:pStyle w:val="Heading4"/>
        <w:ind w:firstLine="461"/>
        <w:rPr>
          <w:b w:val="0"/>
          <w:sz w:val="26"/>
          <w:szCs w:val="26"/>
        </w:rPr>
      </w:pPr>
      <w:r>
        <w:rPr>
          <w:b w:val="0"/>
          <w:sz w:val="26"/>
          <w:szCs w:val="26"/>
        </w:rPr>
        <w:t xml:space="preserve">import </w:t>
      </w:r>
      <w:proofErr w:type="spellStart"/>
      <w:r>
        <w:rPr>
          <w:b w:val="0"/>
          <w:sz w:val="26"/>
          <w:szCs w:val="26"/>
        </w:rPr>
        <w:t>com.</w:t>
      </w:r>
      <w:proofErr w:type="gramStart"/>
      <w:r>
        <w:rPr>
          <w:b w:val="0"/>
          <w:sz w:val="26"/>
          <w:szCs w:val="26"/>
        </w:rPr>
        <w:t>example.giftcraft</w:t>
      </w:r>
      <w:proofErr w:type="gramEnd"/>
      <w:r>
        <w:rPr>
          <w:b w:val="0"/>
          <w:sz w:val="26"/>
          <w:szCs w:val="26"/>
        </w:rPr>
        <w:t>.entity.UserRegister</w:t>
      </w:r>
      <w:proofErr w:type="spellEnd"/>
      <w:r>
        <w:rPr>
          <w:b w:val="0"/>
          <w:sz w:val="26"/>
          <w:szCs w:val="26"/>
        </w:rPr>
        <w:t>;</w:t>
      </w:r>
    </w:p>
    <w:p w14:paraId="13455E65" w14:textId="77777777" w:rsidR="00EA1788" w:rsidRDefault="00EA1788">
      <w:pPr>
        <w:pStyle w:val="Heading4"/>
        <w:ind w:firstLine="461"/>
        <w:rPr>
          <w:b w:val="0"/>
          <w:sz w:val="26"/>
          <w:szCs w:val="26"/>
        </w:rPr>
      </w:pPr>
    </w:p>
    <w:p w14:paraId="6742FB31" w14:textId="77777777" w:rsidR="00EA1788" w:rsidRDefault="00C249E3">
      <w:pPr>
        <w:pStyle w:val="Heading4"/>
        <w:ind w:firstLine="461"/>
        <w:rPr>
          <w:b w:val="0"/>
          <w:sz w:val="26"/>
          <w:szCs w:val="26"/>
        </w:rPr>
      </w:pPr>
      <w:r>
        <w:rPr>
          <w:b w:val="0"/>
          <w:sz w:val="26"/>
          <w:szCs w:val="26"/>
        </w:rPr>
        <w:t>@RestController</w:t>
      </w:r>
    </w:p>
    <w:p w14:paraId="0FAB70FA" w14:textId="77777777" w:rsidR="00EA1788" w:rsidRDefault="00C249E3">
      <w:pPr>
        <w:pStyle w:val="Heading4"/>
        <w:ind w:firstLine="461"/>
        <w:rPr>
          <w:b w:val="0"/>
          <w:sz w:val="26"/>
          <w:szCs w:val="26"/>
        </w:rPr>
      </w:pPr>
      <w:r>
        <w:rPr>
          <w:b w:val="0"/>
          <w:sz w:val="26"/>
          <w:szCs w:val="26"/>
        </w:rPr>
        <w:t>@RequestMapping("/auth")</w:t>
      </w:r>
      <w:r>
        <w:rPr>
          <w:b w:val="0"/>
          <w:sz w:val="26"/>
          <w:szCs w:val="26"/>
        </w:rPr>
        <w:tab/>
      </w:r>
    </w:p>
    <w:p w14:paraId="3F19E90F" w14:textId="77777777" w:rsidR="00EA1788" w:rsidRDefault="00C249E3">
      <w:pPr>
        <w:pStyle w:val="Heading4"/>
        <w:ind w:firstLine="461"/>
        <w:rPr>
          <w:b w:val="0"/>
          <w:sz w:val="26"/>
          <w:szCs w:val="26"/>
        </w:rPr>
      </w:pPr>
      <w:r>
        <w:rPr>
          <w:b w:val="0"/>
          <w:sz w:val="26"/>
          <w:szCs w:val="26"/>
        </w:rPr>
        <w:t>@RequiredArgsConstructor</w:t>
      </w:r>
    </w:p>
    <w:p w14:paraId="600EADCD" w14:textId="77777777" w:rsidR="00EA1788" w:rsidRDefault="00C249E3">
      <w:pPr>
        <w:pStyle w:val="Heading4"/>
        <w:ind w:firstLine="461"/>
        <w:rPr>
          <w:b w:val="0"/>
          <w:sz w:val="26"/>
          <w:szCs w:val="26"/>
        </w:rPr>
      </w:pPr>
      <w:r>
        <w:rPr>
          <w:b w:val="0"/>
          <w:sz w:val="26"/>
          <w:szCs w:val="26"/>
        </w:rPr>
        <w:t xml:space="preserve">public class </w:t>
      </w:r>
      <w:proofErr w:type="spellStart"/>
      <w:r>
        <w:rPr>
          <w:b w:val="0"/>
          <w:sz w:val="26"/>
          <w:szCs w:val="26"/>
        </w:rPr>
        <w:t>AuthenticationController</w:t>
      </w:r>
      <w:proofErr w:type="spellEnd"/>
      <w:r>
        <w:rPr>
          <w:b w:val="0"/>
          <w:sz w:val="26"/>
          <w:szCs w:val="26"/>
        </w:rPr>
        <w:t xml:space="preserve"> {</w:t>
      </w:r>
    </w:p>
    <w:p w14:paraId="2E2E8B02" w14:textId="77777777" w:rsidR="00EA1788" w:rsidRDefault="00C249E3">
      <w:pPr>
        <w:pStyle w:val="Heading4"/>
        <w:ind w:firstLine="461"/>
        <w:rPr>
          <w:b w:val="0"/>
          <w:sz w:val="26"/>
          <w:szCs w:val="26"/>
        </w:rPr>
      </w:pPr>
      <w:r>
        <w:rPr>
          <w:b w:val="0"/>
          <w:sz w:val="26"/>
          <w:szCs w:val="26"/>
        </w:rPr>
        <w:t xml:space="preserve">    @Autowired</w:t>
      </w:r>
    </w:p>
    <w:p w14:paraId="4A979707" w14:textId="77777777" w:rsidR="00EA1788" w:rsidRDefault="00C249E3">
      <w:pPr>
        <w:pStyle w:val="Heading4"/>
        <w:ind w:firstLine="461"/>
        <w:rPr>
          <w:b w:val="0"/>
          <w:sz w:val="26"/>
          <w:szCs w:val="26"/>
        </w:rPr>
      </w:pPr>
      <w:r>
        <w:rPr>
          <w:b w:val="0"/>
          <w:sz w:val="26"/>
          <w:szCs w:val="26"/>
        </w:rPr>
        <w:tab/>
        <w:t xml:space="preserve">private </w:t>
      </w:r>
      <w:proofErr w:type="spellStart"/>
      <w:r>
        <w:rPr>
          <w:b w:val="0"/>
          <w:sz w:val="26"/>
          <w:szCs w:val="26"/>
        </w:rPr>
        <w:t>UserRegisterRepository</w:t>
      </w:r>
      <w:proofErr w:type="spellEnd"/>
      <w:r>
        <w:rPr>
          <w:b w:val="0"/>
          <w:sz w:val="26"/>
          <w:szCs w:val="26"/>
        </w:rPr>
        <w:t xml:space="preserve"> </w:t>
      </w:r>
      <w:proofErr w:type="spellStart"/>
      <w:r>
        <w:rPr>
          <w:b w:val="0"/>
          <w:sz w:val="26"/>
          <w:szCs w:val="26"/>
        </w:rPr>
        <w:t>userRegisterRepository</w:t>
      </w:r>
      <w:proofErr w:type="spellEnd"/>
      <w:r>
        <w:rPr>
          <w:b w:val="0"/>
          <w:sz w:val="26"/>
          <w:szCs w:val="26"/>
        </w:rPr>
        <w:t>;</w:t>
      </w:r>
    </w:p>
    <w:p w14:paraId="3489D670" w14:textId="77777777" w:rsidR="00EA1788" w:rsidRDefault="00C249E3">
      <w:pPr>
        <w:pStyle w:val="Heading4"/>
        <w:ind w:firstLine="461"/>
        <w:rPr>
          <w:b w:val="0"/>
          <w:sz w:val="26"/>
          <w:szCs w:val="26"/>
        </w:rPr>
      </w:pPr>
      <w:r>
        <w:rPr>
          <w:b w:val="0"/>
          <w:sz w:val="26"/>
          <w:szCs w:val="26"/>
        </w:rPr>
        <w:tab/>
        <w:t xml:space="preserve">private final </w:t>
      </w:r>
      <w:proofErr w:type="spellStart"/>
      <w:r>
        <w:rPr>
          <w:b w:val="0"/>
          <w:sz w:val="26"/>
          <w:szCs w:val="26"/>
        </w:rPr>
        <w:t>AuthenticationService</w:t>
      </w:r>
      <w:proofErr w:type="spellEnd"/>
      <w:r>
        <w:rPr>
          <w:b w:val="0"/>
          <w:sz w:val="26"/>
          <w:szCs w:val="26"/>
        </w:rPr>
        <w:t xml:space="preserve"> service;</w:t>
      </w:r>
    </w:p>
    <w:p w14:paraId="26F459EF" w14:textId="77777777" w:rsidR="00EA1788" w:rsidRDefault="00C249E3">
      <w:pPr>
        <w:pStyle w:val="Heading4"/>
        <w:ind w:firstLine="461"/>
        <w:rPr>
          <w:b w:val="0"/>
          <w:sz w:val="26"/>
          <w:szCs w:val="26"/>
        </w:rPr>
      </w:pPr>
      <w:r>
        <w:rPr>
          <w:b w:val="0"/>
          <w:sz w:val="26"/>
          <w:szCs w:val="26"/>
        </w:rPr>
        <w:tab/>
        <w:t>@PostMapping("/register")</w:t>
      </w:r>
    </w:p>
    <w:p w14:paraId="072AF819" w14:textId="77777777" w:rsidR="00EA1788" w:rsidRDefault="00C249E3">
      <w:pPr>
        <w:pStyle w:val="Heading4"/>
        <w:ind w:firstLine="461"/>
        <w:rPr>
          <w:b w:val="0"/>
          <w:sz w:val="26"/>
          <w:szCs w:val="26"/>
        </w:rPr>
      </w:pPr>
      <w:r>
        <w:rPr>
          <w:b w:val="0"/>
          <w:sz w:val="26"/>
          <w:szCs w:val="26"/>
        </w:rPr>
        <w:tab/>
        <w:t xml:space="preserve"> public </w:t>
      </w:r>
      <w:proofErr w:type="spellStart"/>
      <w:r>
        <w:rPr>
          <w:b w:val="0"/>
          <w:sz w:val="26"/>
          <w:szCs w:val="26"/>
        </w:rPr>
        <w:t>ResponseEntity</w:t>
      </w:r>
      <w:proofErr w:type="spellEnd"/>
      <w:r>
        <w:rPr>
          <w:b w:val="0"/>
          <w:sz w:val="26"/>
          <w:szCs w:val="26"/>
        </w:rPr>
        <w:t xml:space="preserve">&lt;String&gt; </w:t>
      </w:r>
      <w:proofErr w:type="gramStart"/>
      <w:r>
        <w:rPr>
          <w:b w:val="0"/>
          <w:sz w:val="26"/>
          <w:szCs w:val="26"/>
        </w:rPr>
        <w:t>register(</w:t>
      </w:r>
      <w:proofErr w:type="gramEnd"/>
    </w:p>
    <w:p w14:paraId="167C9B7F" w14:textId="77777777" w:rsidR="00EA1788" w:rsidRDefault="00C249E3">
      <w:pPr>
        <w:pStyle w:val="Heading4"/>
        <w:ind w:firstLine="461"/>
        <w:rPr>
          <w:b w:val="0"/>
          <w:sz w:val="26"/>
          <w:szCs w:val="26"/>
        </w:rPr>
      </w:pPr>
      <w:r>
        <w:rPr>
          <w:b w:val="0"/>
          <w:sz w:val="26"/>
          <w:szCs w:val="26"/>
        </w:rPr>
        <w:tab/>
      </w:r>
      <w:r>
        <w:rPr>
          <w:b w:val="0"/>
          <w:sz w:val="26"/>
          <w:szCs w:val="26"/>
        </w:rPr>
        <w:tab/>
        <w:t xml:space="preserve">      @RequestBody </w:t>
      </w:r>
      <w:proofErr w:type="spellStart"/>
      <w:r>
        <w:rPr>
          <w:b w:val="0"/>
          <w:sz w:val="26"/>
          <w:szCs w:val="26"/>
        </w:rPr>
        <w:t>RegisterRequest</w:t>
      </w:r>
      <w:proofErr w:type="spellEnd"/>
      <w:r>
        <w:rPr>
          <w:b w:val="0"/>
          <w:sz w:val="26"/>
          <w:szCs w:val="26"/>
        </w:rPr>
        <w:t xml:space="preserve"> request</w:t>
      </w:r>
    </w:p>
    <w:p w14:paraId="45660465" w14:textId="77777777" w:rsidR="00EA1788" w:rsidRDefault="00C249E3">
      <w:pPr>
        <w:pStyle w:val="Heading4"/>
        <w:ind w:firstLine="461"/>
        <w:rPr>
          <w:b w:val="0"/>
          <w:sz w:val="26"/>
          <w:szCs w:val="26"/>
        </w:rPr>
      </w:pPr>
      <w:r>
        <w:rPr>
          <w:b w:val="0"/>
          <w:sz w:val="26"/>
          <w:szCs w:val="26"/>
        </w:rPr>
        <w:tab/>
      </w:r>
      <w:r>
        <w:rPr>
          <w:b w:val="0"/>
          <w:sz w:val="26"/>
          <w:szCs w:val="26"/>
        </w:rPr>
        <w:tab/>
        <w:t xml:space="preserve">  ) {</w:t>
      </w:r>
    </w:p>
    <w:p w14:paraId="75C36570" w14:textId="77777777" w:rsidR="00EA1788" w:rsidRDefault="00C249E3">
      <w:pPr>
        <w:pStyle w:val="Heading4"/>
        <w:ind w:firstLine="461"/>
        <w:rPr>
          <w:b w:val="0"/>
          <w:sz w:val="26"/>
          <w:szCs w:val="26"/>
        </w:rPr>
      </w:pPr>
      <w:r>
        <w:rPr>
          <w:b w:val="0"/>
          <w:sz w:val="26"/>
          <w:szCs w:val="26"/>
        </w:rPr>
        <w:tab/>
      </w:r>
      <w:r>
        <w:rPr>
          <w:b w:val="0"/>
          <w:sz w:val="26"/>
          <w:szCs w:val="26"/>
        </w:rPr>
        <w:tab/>
      </w:r>
      <w:proofErr w:type="spellStart"/>
      <w:proofErr w:type="gramStart"/>
      <w:r>
        <w:rPr>
          <w:b w:val="0"/>
          <w:sz w:val="26"/>
          <w:szCs w:val="26"/>
        </w:rPr>
        <w:t>service.register</w:t>
      </w:r>
      <w:proofErr w:type="spellEnd"/>
      <w:proofErr w:type="gramEnd"/>
      <w:r>
        <w:rPr>
          <w:b w:val="0"/>
          <w:sz w:val="26"/>
          <w:szCs w:val="26"/>
        </w:rPr>
        <w:t>(request);</w:t>
      </w:r>
    </w:p>
    <w:p w14:paraId="64177637" w14:textId="77777777" w:rsidR="00EA1788" w:rsidRDefault="00C249E3">
      <w:pPr>
        <w:pStyle w:val="Heading4"/>
        <w:ind w:firstLine="461"/>
        <w:rPr>
          <w:b w:val="0"/>
          <w:sz w:val="26"/>
          <w:szCs w:val="26"/>
        </w:rPr>
      </w:pPr>
      <w:r>
        <w:rPr>
          <w:b w:val="0"/>
          <w:sz w:val="26"/>
          <w:szCs w:val="26"/>
        </w:rPr>
        <w:tab/>
      </w:r>
      <w:r>
        <w:rPr>
          <w:b w:val="0"/>
          <w:sz w:val="26"/>
          <w:szCs w:val="26"/>
        </w:rPr>
        <w:tab/>
        <w:t xml:space="preserve">    return </w:t>
      </w:r>
      <w:proofErr w:type="spellStart"/>
      <w:r>
        <w:rPr>
          <w:b w:val="0"/>
          <w:sz w:val="26"/>
          <w:szCs w:val="26"/>
        </w:rPr>
        <w:t>ResponseEntity.ok</w:t>
      </w:r>
      <w:proofErr w:type="spellEnd"/>
      <w:r>
        <w:rPr>
          <w:b w:val="0"/>
          <w:sz w:val="26"/>
          <w:szCs w:val="26"/>
        </w:rPr>
        <w:t>("Registered Successfully");</w:t>
      </w:r>
    </w:p>
    <w:p w14:paraId="731F17FC" w14:textId="77777777" w:rsidR="00EA1788" w:rsidRDefault="00C249E3">
      <w:pPr>
        <w:pStyle w:val="Heading4"/>
        <w:ind w:firstLine="461"/>
        <w:rPr>
          <w:b w:val="0"/>
          <w:sz w:val="26"/>
          <w:szCs w:val="26"/>
        </w:rPr>
      </w:pPr>
      <w:r>
        <w:rPr>
          <w:b w:val="0"/>
          <w:sz w:val="26"/>
          <w:szCs w:val="26"/>
        </w:rPr>
        <w:tab/>
      </w:r>
      <w:r>
        <w:rPr>
          <w:b w:val="0"/>
          <w:sz w:val="26"/>
          <w:szCs w:val="26"/>
        </w:rPr>
        <w:tab/>
        <w:t xml:space="preserve">  }</w:t>
      </w:r>
    </w:p>
    <w:p w14:paraId="0AE80FFE" w14:textId="77777777" w:rsidR="00EA1788" w:rsidRDefault="00C249E3">
      <w:pPr>
        <w:pStyle w:val="Heading4"/>
        <w:ind w:firstLine="461"/>
        <w:rPr>
          <w:b w:val="0"/>
          <w:sz w:val="26"/>
          <w:szCs w:val="26"/>
        </w:rPr>
      </w:pPr>
      <w:r>
        <w:rPr>
          <w:b w:val="0"/>
          <w:sz w:val="26"/>
          <w:szCs w:val="26"/>
        </w:rPr>
        <w:tab/>
        <w:t>@GetMapping("/getregister")</w:t>
      </w:r>
    </w:p>
    <w:p w14:paraId="03BA370E" w14:textId="77777777" w:rsidR="00EA1788" w:rsidRDefault="00C249E3">
      <w:pPr>
        <w:pStyle w:val="Heading4"/>
        <w:ind w:firstLine="461"/>
        <w:rPr>
          <w:b w:val="0"/>
          <w:sz w:val="26"/>
          <w:szCs w:val="26"/>
        </w:rPr>
      </w:pPr>
      <w:r>
        <w:rPr>
          <w:b w:val="0"/>
          <w:sz w:val="26"/>
          <w:szCs w:val="26"/>
        </w:rPr>
        <w:tab/>
        <w:t>public List&lt;</w:t>
      </w:r>
      <w:proofErr w:type="spellStart"/>
      <w:r>
        <w:rPr>
          <w:b w:val="0"/>
          <w:sz w:val="26"/>
          <w:szCs w:val="26"/>
        </w:rPr>
        <w:t>UserRegister</w:t>
      </w:r>
      <w:proofErr w:type="spellEnd"/>
      <w:r>
        <w:rPr>
          <w:b w:val="0"/>
          <w:sz w:val="26"/>
          <w:szCs w:val="26"/>
        </w:rPr>
        <w:t xml:space="preserve">&gt; </w:t>
      </w:r>
      <w:proofErr w:type="spellStart"/>
      <w:proofErr w:type="gramStart"/>
      <w:r>
        <w:rPr>
          <w:b w:val="0"/>
          <w:sz w:val="26"/>
          <w:szCs w:val="26"/>
        </w:rPr>
        <w:t>getregister</w:t>
      </w:r>
      <w:proofErr w:type="spellEnd"/>
      <w:r>
        <w:rPr>
          <w:b w:val="0"/>
          <w:sz w:val="26"/>
          <w:szCs w:val="26"/>
        </w:rPr>
        <w:t>(</w:t>
      </w:r>
      <w:proofErr w:type="gramEnd"/>
      <w:r>
        <w:rPr>
          <w:b w:val="0"/>
          <w:sz w:val="26"/>
          <w:szCs w:val="26"/>
        </w:rPr>
        <w:t>)</w:t>
      </w:r>
    </w:p>
    <w:p w14:paraId="19DEB4E8" w14:textId="77777777" w:rsidR="00EA1788" w:rsidRDefault="00C249E3">
      <w:pPr>
        <w:pStyle w:val="Heading4"/>
        <w:ind w:firstLine="461"/>
        <w:rPr>
          <w:b w:val="0"/>
          <w:sz w:val="26"/>
          <w:szCs w:val="26"/>
        </w:rPr>
      </w:pPr>
      <w:r>
        <w:rPr>
          <w:b w:val="0"/>
          <w:sz w:val="26"/>
          <w:szCs w:val="26"/>
        </w:rPr>
        <w:tab/>
        <w:t>{</w:t>
      </w:r>
    </w:p>
    <w:p w14:paraId="0FCEF131" w14:textId="77777777" w:rsidR="00EA1788" w:rsidRDefault="00C249E3">
      <w:pPr>
        <w:pStyle w:val="Heading4"/>
        <w:ind w:firstLine="461"/>
        <w:rPr>
          <w:b w:val="0"/>
          <w:sz w:val="26"/>
          <w:szCs w:val="26"/>
        </w:rPr>
      </w:pPr>
      <w:r>
        <w:rPr>
          <w:b w:val="0"/>
          <w:sz w:val="26"/>
          <w:szCs w:val="26"/>
        </w:rPr>
        <w:tab/>
      </w:r>
      <w:r>
        <w:rPr>
          <w:b w:val="0"/>
          <w:sz w:val="26"/>
          <w:szCs w:val="26"/>
        </w:rPr>
        <w:tab/>
        <w:t xml:space="preserve">return </w:t>
      </w:r>
      <w:proofErr w:type="spellStart"/>
      <w:r>
        <w:rPr>
          <w:b w:val="0"/>
          <w:sz w:val="26"/>
          <w:szCs w:val="26"/>
        </w:rPr>
        <w:t>userRegisterRepository.findAll</w:t>
      </w:r>
      <w:proofErr w:type="spellEnd"/>
      <w:r>
        <w:rPr>
          <w:b w:val="0"/>
          <w:sz w:val="26"/>
          <w:szCs w:val="26"/>
        </w:rPr>
        <w:t>();</w:t>
      </w:r>
    </w:p>
    <w:p w14:paraId="11078E2A" w14:textId="77777777" w:rsidR="00EA1788" w:rsidRDefault="00C249E3">
      <w:pPr>
        <w:pStyle w:val="Heading4"/>
        <w:ind w:firstLine="461"/>
        <w:rPr>
          <w:b w:val="0"/>
          <w:sz w:val="26"/>
          <w:szCs w:val="26"/>
        </w:rPr>
      </w:pPr>
      <w:r>
        <w:rPr>
          <w:b w:val="0"/>
          <w:sz w:val="26"/>
          <w:szCs w:val="26"/>
        </w:rPr>
        <w:tab/>
      </w:r>
      <w:r>
        <w:rPr>
          <w:b w:val="0"/>
          <w:sz w:val="26"/>
          <w:szCs w:val="26"/>
        </w:rPr>
        <w:tab/>
      </w:r>
    </w:p>
    <w:p w14:paraId="69E59EEC" w14:textId="77777777" w:rsidR="00EA1788" w:rsidRDefault="00C249E3">
      <w:pPr>
        <w:pStyle w:val="Heading4"/>
        <w:ind w:firstLine="461"/>
        <w:rPr>
          <w:b w:val="0"/>
          <w:sz w:val="26"/>
          <w:szCs w:val="26"/>
        </w:rPr>
      </w:pPr>
      <w:r>
        <w:rPr>
          <w:b w:val="0"/>
          <w:sz w:val="26"/>
          <w:szCs w:val="26"/>
        </w:rPr>
        <w:tab/>
        <w:t>}</w:t>
      </w:r>
    </w:p>
    <w:p w14:paraId="290EB062" w14:textId="77777777" w:rsidR="00EA1788" w:rsidRDefault="00EA1788">
      <w:pPr>
        <w:pStyle w:val="Heading4"/>
        <w:ind w:firstLine="461"/>
        <w:rPr>
          <w:b w:val="0"/>
          <w:sz w:val="26"/>
          <w:szCs w:val="26"/>
        </w:rPr>
      </w:pPr>
    </w:p>
    <w:p w14:paraId="3391619D" w14:textId="77777777" w:rsidR="00EA1788" w:rsidRDefault="00C249E3">
      <w:pPr>
        <w:pStyle w:val="Heading4"/>
        <w:ind w:firstLine="461"/>
        <w:rPr>
          <w:b w:val="0"/>
          <w:sz w:val="26"/>
          <w:szCs w:val="26"/>
        </w:rPr>
      </w:pPr>
      <w:r>
        <w:rPr>
          <w:b w:val="0"/>
          <w:sz w:val="26"/>
          <w:szCs w:val="26"/>
        </w:rPr>
        <w:tab/>
      </w:r>
      <w:r>
        <w:rPr>
          <w:b w:val="0"/>
          <w:sz w:val="26"/>
          <w:szCs w:val="26"/>
        </w:rPr>
        <w:tab/>
        <w:t xml:space="preserve">  @PostMapping("/authentication")</w:t>
      </w:r>
    </w:p>
    <w:p w14:paraId="6B5A9ED9" w14:textId="77777777" w:rsidR="00EA1788" w:rsidRDefault="00C249E3">
      <w:pPr>
        <w:pStyle w:val="Heading4"/>
        <w:ind w:firstLine="461"/>
        <w:rPr>
          <w:b w:val="0"/>
          <w:sz w:val="26"/>
          <w:szCs w:val="26"/>
        </w:rPr>
      </w:pPr>
      <w:r>
        <w:rPr>
          <w:b w:val="0"/>
          <w:sz w:val="26"/>
          <w:szCs w:val="26"/>
        </w:rPr>
        <w:lastRenderedPageBreak/>
        <w:tab/>
      </w:r>
      <w:r>
        <w:rPr>
          <w:b w:val="0"/>
          <w:sz w:val="26"/>
          <w:szCs w:val="26"/>
        </w:rPr>
        <w:tab/>
        <w:t xml:space="preserve">  public </w:t>
      </w:r>
      <w:proofErr w:type="spellStart"/>
      <w:r>
        <w:rPr>
          <w:b w:val="0"/>
          <w:sz w:val="26"/>
          <w:szCs w:val="26"/>
        </w:rPr>
        <w:t>ResponseEntity</w:t>
      </w:r>
      <w:proofErr w:type="spellEnd"/>
      <w:r>
        <w:rPr>
          <w:b w:val="0"/>
          <w:sz w:val="26"/>
          <w:szCs w:val="26"/>
        </w:rPr>
        <w:t>&lt;</w:t>
      </w:r>
      <w:proofErr w:type="spellStart"/>
      <w:r>
        <w:rPr>
          <w:b w:val="0"/>
          <w:sz w:val="26"/>
          <w:szCs w:val="26"/>
        </w:rPr>
        <w:t>AuthenticationResponse</w:t>
      </w:r>
      <w:proofErr w:type="spellEnd"/>
      <w:r>
        <w:rPr>
          <w:b w:val="0"/>
          <w:sz w:val="26"/>
          <w:szCs w:val="26"/>
        </w:rPr>
        <w:t xml:space="preserve">&gt; </w:t>
      </w:r>
      <w:proofErr w:type="gramStart"/>
      <w:r>
        <w:rPr>
          <w:b w:val="0"/>
          <w:sz w:val="26"/>
          <w:szCs w:val="26"/>
        </w:rPr>
        <w:t>authenticate(</w:t>
      </w:r>
      <w:proofErr w:type="gramEnd"/>
      <w:r>
        <w:rPr>
          <w:b w:val="0"/>
          <w:sz w:val="26"/>
          <w:szCs w:val="26"/>
        </w:rPr>
        <w:t xml:space="preserve">@RequestBody </w:t>
      </w:r>
      <w:proofErr w:type="spellStart"/>
      <w:r>
        <w:rPr>
          <w:b w:val="0"/>
          <w:sz w:val="26"/>
          <w:szCs w:val="26"/>
        </w:rPr>
        <w:t>AuthenticationRequest</w:t>
      </w:r>
      <w:proofErr w:type="spellEnd"/>
      <w:r>
        <w:rPr>
          <w:b w:val="0"/>
          <w:sz w:val="26"/>
          <w:szCs w:val="26"/>
        </w:rPr>
        <w:t xml:space="preserve"> request)</w:t>
      </w:r>
    </w:p>
    <w:p w14:paraId="0E8CCA5E" w14:textId="77777777" w:rsidR="00EA1788" w:rsidRDefault="00C249E3">
      <w:pPr>
        <w:pStyle w:val="Heading4"/>
        <w:ind w:firstLine="461"/>
        <w:rPr>
          <w:b w:val="0"/>
          <w:sz w:val="26"/>
          <w:szCs w:val="26"/>
        </w:rPr>
      </w:pPr>
      <w:r>
        <w:rPr>
          <w:b w:val="0"/>
          <w:sz w:val="26"/>
          <w:szCs w:val="26"/>
        </w:rPr>
        <w:tab/>
      </w:r>
      <w:r>
        <w:rPr>
          <w:b w:val="0"/>
          <w:sz w:val="26"/>
          <w:szCs w:val="26"/>
        </w:rPr>
        <w:tab/>
        <w:t xml:space="preserve">  {</w:t>
      </w:r>
    </w:p>
    <w:p w14:paraId="4A3C4267" w14:textId="77777777" w:rsidR="00EA1788" w:rsidRDefault="00C249E3">
      <w:pPr>
        <w:pStyle w:val="Heading4"/>
        <w:ind w:firstLine="461"/>
        <w:rPr>
          <w:b w:val="0"/>
          <w:sz w:val="26"/>
          <w:szCs w:val="26"/>
        </w:rPr>
      </w:pPr>
      <w:r>
        <w:rPr>
          <w:b w:val="0"/>
          <w:sz w:val="26"/>
          <w:szCs w:val="26"/>
        </w:rPr>
        <w:tab/>
      </w:r>
      <w:r>
        <w:rPr>
          <w:b w:val="0"/>
          <w:sz w:val="26"/>
          <w:szCs w:val="26"/>
        </w:rPr>
        <w:tab/>
      </w:r>
      <w:r>
        <w:rPr>
          <w:b w:val="0"/>
          <w:sz w:val="26"/>
          <w:szCs w:val="26"/>
        </w:rPr>
        <w:tab/>
        <w:t xml:space="preserve">return </w:t>
      </w:r>
      <w:proofErr w:type="spellStart"/>
      <w:r>
        <w:rPr>
          <w:b w:val="0"/>
          <w:sz w:val="26"/>
          <w:szCs w:val="26"/>
        </w:rPr>
        <w:t>ResponseEntity.ok</w:t>
      </w:r>
      <w:proofErr w:type="spellEnd"/>
      <w:r>
        <w:rPr>
          <w:b w:val="0"/>
          <w:sz w:val="26"/>
          <w:szCs w:val="26"/>
        </w:rPr>
        <w:t>(</w:t>
      </w:r>
      <w:proofErr w:type="spellStart"/>
      <w:proofErr w:type="gramStart"/>
      <w:r>
        <w:rPr>
          <w:b w:val="0"/>
          <w:sz w:val="26"/>
          <w:szCs w:val="26"/>
        </w:rPr>
        <w:t>service.authenticate</w:t>
      </w:r>
      <w:proofErr w:type="spellEnd"/>
      <w:proofErr w:type="gramEnd"/>
      <w:r>
        <w:rPr>
          <w:b w:val="0"/>
          <w:sz w:val="26"/>
          <w:szCs w:val="26"/>
        </w:rPr>
        <w:t>(request));</w:t>
      </w:r>
    </w:p>
    <w:p w14:paraId="04CC437C" w14:textId="77777777" w:rsidR="00EA1788" w:rsidRDefault="00C249E3">
      <w:pPr>
        <w:pStyle w:val="Heading4"/>
        <w:ind w:firstLine="461"/>
        <w:rPr>
          <w:b w:val="0"/>
          <w:sz w:val="26"/>
          <w:szCs w:val="26"/>
        </w:rPr>
      </w:pPr>
      <w:r>
        <w:rPr>
          <w:b w:val="0"/>
          <w:sz w:val="26"/>
          <w:szCs w:val="26"/>
        </w:rPr>
        <w:tab/>
      </w:r>
      <w:r>
        <w:rPr>
          <w:b w:val="0"/>
          <w:sz w:val="26"/>
          <w:szCs w:val="26"/>
        </w:rPr>
        <w:tab/>
      </w:r>
      <w:r>
        <w:rPr>
          <w:b w:val="0"/>
          <w:sz w:val="26"/>
          <w:szCs w:val="26"/>
        </w:rPr>
        <w:tab/>
        <w:t xml:space="preserve">  </w:t>
      </w:r>
    </w:p>
    <w:p w14:paraId="2B45AC43" w14:textId="77777777" w:rsidR="00EA1788" w:rsidRDefault="00C249E3">
      <w:pPr>
        <w:pStyle w:val="Heading4"/>
        <w:ind w:firstLine="461"/>
        <w:rPr>
          <w:b w:val="0"/>
          <w:sz w:val="26"/>
          <w:szCs w:val="26"/>
        </w:rPr>
      </w:pPr>
      <w:r>
        <w:rPr>
          <w:b w:val="0"/>
          <w:sz w:val="26"/>
          <w:szCs w:val="26"/>
        </w:rPr>
        <w:tab/>
      </w:r>
      <w:r>
        <w:rPr>
          <w:b w:val="0"/>
          <w:sz w:val="26"/>
          <w:szCs w:val="26"/>
        </w:rPr>
        <w:tab/>
        <w:t xml:space="preserve">  }</w:t>
      </w:r>
    </w:p>
    <w:p w14:paraId="2AEE535E" w14:textId="77777777" w:rsidR="00EA1788" w:rsidRDefault="00C249E3">
      <w:pPr>
        <w:pStyle w:val="Heading4"/>
        <w:ind w:firstLine="461"/>
        <w:rPr>
          <w:b w:val="0"/>
          <w:sz w:val="26"/>
          <w:szCs w:val="26"/>
        </w:rPr>
      </w:pPr>
      <w:r>
        <w:rPr>
          <w:b w:val="0"/>
          <w:sz w:val="26"/>
          <w:szCs w:val="26"/>
        </w:rPr>
        <w:t xml:space="preserve">    </w:t>
      </w:r>
    </w:p>
    <w:p w14:paraId="14010C80" w14:textId="77777777" w:rsidR="00EA1788" w:rsidRDefault="00C249E3">
      <w:pPr>
        <w:pStyle w:val="Heading4"/>
        <w:ind w:left="0"/>
        <w:rPr>
          <w:sz w:val="26"/>
          <w:szCs w:val="26"/>
        </w:rPr>
      </w:pPr>
      <w:r>
        <w:rPr>
          <w:b w:val="0"/>
          <w:sz w:val="26"/>
          <w:szCs w:val="26"/>
        </w:rPr>
        <w:t xml:space="preserve">        </w:t>
      </w:r>
      <w:r>
        <w:rPr>
          <w:sz w:val="26"/>
          <w:szCs w:val="26"/>
        </w:rPr>
        <w:t>Entity Class:</w:t>
      </w:r>
    </w:p>
    <w:p w14:paraId="07494BB1" w14:textId="77777777" w:rsidR="00EA1788" w:rsidRDefault="00C249E3">
      <w:pPr>
        <w:pStyle w:val="Heading4"/>
        <w:ind w:firstLine="461"/>
        <w:rPr>
          <w:b w:val="0"/>
          <w:sz w:val="26"/>
          <w:szCs w:val="26"/>
        </w:rPr>
      </w:pPr>
      <w:r>
        <w:rPr>
          <w:b w:val="0"/>
          <w:sz w:val="26"/>
          <w:szCs w:val="26"/>
        </w:rPr>
        <w:t xml:space="preserve">package </w:t>
      </w:r>
      <w:proofErr w:type="spellStart"/>
      <w:r>
        <w:rPr>
          <w:b w:val="0"/>
          <w:sz w:val="26"/>
          <w:szCs w:val="26"/>
        </w:rPr>
        <w:t>com.</w:t>
      </w:r>
      <w:proofErr w:type="gramStart"/>
      <w:r>
        <w:rPr>
          <w:b w:val="0"/>
          <w:sz w:val="26"/>
          <w:szCs w:val="26"/>
        </w:rPr>
        <w:t>example.giftcraft</w:t>
      </w:r>
      <w:proofErr w:type="gramEnd"/>
      <w:r>
        <w:rPr>
          <w:b w:val="0"/>
          <w:sz w:val="26"/>
          <w:szCs w:val="26"/>
        </w:rPr>
        <w:t>.entity</w:t>
      </w:r>
      <w:proofErr w:type="spellEnd"/>
      <w:r>
        <w:rPr>
          <w:b w:val="0"/>
          <w:sz w:val="26"/>
          <w:szCs w:val="26"/>
        </w:rPr>
        <w:t>;</w:t>
      </w:r>
    </w:p>
    <w:p w14:paraId="21E979D4" w14:textId="77777777" w:rsidR="00EA1788" w:rsidRDefault="00EA1788">
      <w:pPr>
        <w:pStyle w:val="Heading4"/>
        <w:ind w:firstLine="461"/>
        <w:rPr>
          <w:b w:val="0"/>
          <w:sz w:val="26"/>
          <w:szCs w:val="26"/>
        </w:rPr>
      </w:pPr>
    </w:p>
    <w:p w14:paraId="14F37A28" w14:textId="77777777" w:rsidR="00EA1788" w:rsidRDefault="00C249E3">
      <w:pPr>
        <w:pStyle w:val="Heading4"/>
        <w:ind w:firstLine="461"/>
        <w:rPr>
          <w:b w:val="0"/>
          <w:sz w:val="26"/>
          <w:szCs w:val="26"/>
        </w:rPr>
      </w:pPr>
      <w:r>
        <w:rPr>
          <w:b w:val="0"/>
          <w:sz w:val="26"/>
          <w:szCs w:val="26"/>
        </w:rPr>
        <w:t xml:space="preserve">import </w:t>
      </w:r>
      <w:proofErr w:type="spellStart"/>
      <w:r>
        <w:rPr>
          <w:b w:val="0"/>
          <w:sz w:val="26"/>
          <w:szCs w:val="26"/>
        </w:rPr>
        <w:t>com.</w:t>
      </w:r>
      <w:proofErr w:type="gramStart"/>
      <w:r>
        <w:rPr>
          <w:b w:val="0"/>
          <w:sz w:val="26"/>
          <w:szCs w:val="26"/>
        </w:rPr>
        <w:t>example.giftcraft</w:t>
      </w:r>
      <w:proofErr w:type="gramEnd"/>
      <w:r>
        <w:rPr>
          <w:b w:val="0"/>
          <w:sz w:val="26"/>
          <w:szCs w:val="26"/>
        </w:rPr>
        <w:t>.entity.enumerate.Role</w:t>
      </w:r>
      <w:proofErr w:type="spellEnd"/>
      <w:r>
        <w:rPr>
          <w:b w:val="0"/>
          <w:sz w:val="26"/>
          <w:szCs w:val="26"/>
        </w:rPr>
        <w:t>;</w:t>
      </w:r>
    </w:p>
    <w:p w14:paraId="5BA21696" w14:textId="77777777" w:rsidR="00EA1788" w:rsidRDefault="00EA1788">
      <w:pPr>
        <w:pStyle w:val="Heading4"/>
        <w:ind w:firstLine="461"/>
        <w:rPr>
          <w:b w:val="0"/>
          <w:sz w:val="26"/>
          <w:szCs w:val="26"/>
        </w:rPr>
      </w:pPr>
    </w:p>
    <w:p w14:paraId="74497253"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jakarta.persistence</w:t>
      </w:r>
      <w:proofErr w:type="gramEnd"/>
      <w:r>
        <w:rPr>
          <w:b w:val="0"/>
          <w:sz w:val="26"/>
          <w:szCs w:val="26"/>
        </w:rPr>
        <w:t>.Entity</w:t>
      </w:r>
      <w:proofErr w:type="spellEnd"/>
      <w:r>
        <w:rPr>
          <w:b w:val="0"/>
          <w:sz w:val="26"/>
          <w:szCs w:val="26"/>
        </w:rPr>
        <w:t>;</w:t>
      </w:r>
    </w:p>
    <w:p w14:paraId="40B3C154"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jakarta.persistence</w:t>
      </w:r>
      <w:proofErr w:type="gramEnd"/>
      <w:r>
        <w:rPr>
          <w:b w:val="0"/>
          <w:sz w:val="26"/>
          <w:szCs w:val="26"/>
        </w:rPr>
        <w:t>.EnumType</w:t>
      </w:r>
      <w:proofErr w:type="spellEnd"/>
      <w:r>
        <w:rPr>
          <w:b w:val="0"/>
          <w:sz w:val="26"/>
          <w:szCs w:val="26"/>
        </w:rPr>
        <w:t>;</w:t>
      </w:r>
    </w:p>
    <w:p w14:paraId="4B0C9200"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jakarta.persistence</w:t>
      </w:r>
      <w:proofErr w:type="gramEnd"/>
      <w:r>
        <w:rPr>
          <w:b w:val="0"/>
          <w:sz w:val="26"/>
          <w:szCs w:val="26"/>
        </w:rPr>
        <w:t>.Enumerated</w:t>
      </w:r>
      <w:proofErr w:type="spellEnd"/>
      <w:r>
        <w:rPr>
          <w:b w:val="0"/>
          <w:sz w:val="26"/>
          <w:szCs w:val="26"/>
        </w:rPr>
        <w:t>;</w:t>
      </w:r>
    </w:p>
    <w:p w14:paraId="3C49E5B6"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jakarta.persistence</w:t>
      </w:r>
      <w:proofErr w:type="gramEnd"/>
      <w:r>
        <w:rPr>
          <w:b w:val="0"/>
          <w:sz w:val="26"/>
          <w:szCs w:val="26"/>
        </w:rPr>
        <w:t>.GeneratedValue</w:t>
      </w:r>
      <w:proofErr w:type="spellEnd"/>
      <w:r>
        <w:rPr>
          <w:b w:val="0"/>
          <w:sz w:val="26"/>
          <w:szCs w:val="26"/>
        </w:rPr>
        <w:t>;</w:t>
      </w:r>
    </w:p>
    <w:p w14:paraId="79FE5D8A"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jakarta.persistence</w:t>
      </w:r>
      <w:proofErr w:type="gramEnd"/>
      <w:r>
        <w:rPr>
          <w:b w:val="0"/>
          <w:sz w:val="26"/>
          <w:szCs w:val="26"/>
        </w:rPr>
        <w:t>.GenerationType</w:t>
      </w:r>
      <w:proofErr w:type="spellEnd"/>
      <w:r>
        <w:rPr>
          <w:b w:val="0"/>
          <w:sz w:val="26"/>
          <w:szCs w:val="26"/>
        </w:rPr>
        <w:t>;</w:t>
      </w:r>
    </w:p>
    <w:p w14:paraId="2E5782F3"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jakarta.persistence</w:t>
      </w:r>
      <w:proofErr w:type="gramEnd"/>
      <w:r>
        <w:rPr>
          <w:b w:val="0"/>
          <w:sz w:val="26"/>
          <w:szCs w:val="26"/>
        </w:rPr>
        <w:t>.Id</w:t>
      </w:r>
      <w:proofErr w:type="spellEnd"/>
      <w:r>
        <w:rPr>
          <w:b w:val="0"/>
          <w:sz w:val="26"/>
          <w:szCs w:val="26"/>
        </w:rPr>
        <w:t>;</w:t>
      </w:r>
    </w:p>
    <w:p w14:paraId="6E477C04"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jakarta.persistence</w:t>
      </w:r>
      <w:proofErr w:type="gramEnd"/>
      <w:r>
        <w:rPr>
          <w:b w:val="0"/>
          <w:sz w:val="26"/>
          <w:szCs w:val="26"/>
        </w:rPr>
        <w:t>.Table</w:t>
      </w:r>
      <w:proofErr w:type="spellEnd"/>
      <w:r>
        <w:rPr>
          <w:b w:val="0"/>
          <w:sz w:val="26"/>
          <w:szCs w:val="26"/>
        </w:rPr>
        <w:t>;</w:t>
      </w:r>
    </w:p>
    <w:p w14:paraId="476D9A31"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lombok.AllArgsConstructor</w:t>
      </w:r>
      <w:proofErr w:type="spellEnd"/>
      <w:proofErr w:type="gramEnd"/>
      <w:r>
        <w:rPr>
          <w:b w:val="0"/>
          <w:sz w:val="26"/>
          <w:szCs w:val="26"/>
        </w:rPr>
        <w:t>;</w:t>
      </w:r>
    </w:p>
    <w:p w14:paraId="52C123A4"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lombok.Builder</w:t>
      </w:r>
      <w:proofErr w:type="spellEnd"/>
      <w:proofErr w:type="gramEnd"/>
      <w:r>
        <w:rPr>
          <w:b w:val="0"/>
          <w:sz w:val="26"/>
          <w:szCs w:val="26"/>
        </w:rPr>
        <w:t>;</w:t>
      </w:r>
    </w:p>
    <w:p w14:paraId="56811C40"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lombok.Data</w:t>
      </w:r>
      <w:proofErr w:type="spellEnd"/>
      <w:proofErr w:type="gramEnd"/>
      <w:r>
        <w:rPr>
          <w:b w:val="0"/>
          <w:sz w:val="26"/>
          <w:szCs w:val="26"/>
        </w:rPr>
        <w:t>;</w:t>
      </w:r>
    </w:p>
    <w:p w14:paraId="32259CA4" w14:textId="77777777" w:rsidR="00EA1788" w:rsidRDefault="00C249E3">
      <w:pPr>
        <w:pStyle w:val="Heading4"/>
        <w:ind w:firstLine="461"/>
        <w:rPr>
          <w:b w:val="0"/>
          <w:sz w:val="26"/>
          <w:szCs w:val="26"/>
        </w:rPr>
      </w:pPr>
      <w:r>
        <w:rPr>
          <w:b w:val="0"/>
          <w:sz w:val="26"/>
          <w:szCs w:val="26"/>
        </w:rPr>
        <w:t xml:space="preserve">import </w:t>
      </w:r>
      <w:proofErr w:type="spellStart"/>
      <w:proofErr w:type="gramStart"/>
      <w:r>
        <w:rPr>
          <w:b w:val="0"/>
          <w:sz w:val="26"/>
          <w:szCs w:val="26"/>
        </w:rPr>
        <w:t>lombok.NoArgsConstructor</w:t>
      </w:r>
      <w:proofErr w:type="spellEnd"/>
      <w:proofErr w:type="gramEnd"/>
      <w:r>
        <w:rPr>
          <w:b w:val="0"/>
          <w:sz w:val="26"/>
          <w:szCs w:val="26"/>
        </w:rPr>
        <w:t>;</w:t>
      </w:r>
    </w:p>
    <w:p w14:paraId="67F70DCD" w14:textId="77777777" w:rsidR="00EA1788" w:rsidRDefault="00EA1788">
      <w:pPr>
        <w:pStyle w:val="Heading4"/>
        <w:ind w:firstLine="461"/>
        <w:rPr>
          <w:b w:val="0"/>
          <w:sz w:val="26"/>
          <w:szCs w:val="26"/>
        </w:rPr>
      </w:pPr>
    </w:p>
    <w:p w14:paraId="0BD96398" w14:textId="77777777" w:rsidR="00EA1788" w:rsidRDefault="00C249E3">
      <w:pPr>
        <w:pStyle w:val="Heading4"/>
        <w:ind w:firstLine="461"/>
        <w:rPr>
          <w:b w:val="0"/>
          <w:sz w:val="26"/>
          <w:szCs w:val="26"/>
        </w:rPr>
      </w:pPr>
      <w:r>
        <w:rPr>
          <w:b w:val="0"/>
          <w:sz w:val="26"/>
          <w:szCs w:val="26"/>
        </w:rPr>
        <w:t>@Entity</w:t>
      </w:r>
    </w:p>
    <w:p w14:paraId="2DCE63D6" w14:textId="77777777" w:rsidR="00EA1788" w:rsidRDefault="00C249E3">
      <w:pPr>
        <w:pStyle w:val="Heading4"/>
        <w:ind w:firstLine="461"/>
        <w:rPr>
          <w:b w:val="0"/>
          <w:sz w:val="26"/>
          <w:szCs w:val="26"/>
        </w:rPr>
      </w:pPr>
      <w:r>
        <w:rPr>
          <w:b w:val="0"/>
          <w:sz w:val="26"/>
          <w:szCs w:val="26"/>
        </w:rPr>
        <w:t>@Data</w:t>
      </w:r>
    </w:p>
    <w:p w14:paraId="61D8C342" w14:textId="77777777" w:rsidR="00EA1788" w:rsidRDefault="00C249E3">
      <w:pPr>
        <w:pStyle w:val="Heading4"/>
        <w:ind w:firstLine="461"/>
        <w:rPr>
          <w:b w:val="0"/>
          <w:sz w:val="26"/>
          <w:szCs w:val="26"/>
        </w:rPr>
      </w:pPr>
      <w:r>
        <w:rPr>
          <w:b w:val="0"/>
          <w:sz w:val="26"/>
          <w:szCs w:val="26"/>
        </w:rPr>
        <w:t>@AllArgsConstructor</w:t>
      </w:r>
    </w:p>
    <w:p w14:paraId="53C7B5DC" w14:textId="77777777" w:rsidR="00EA1788" w:rsidRDefault="00C249E3">
      <w:pPr>
        <w:pStyle w:val="Heading4"/>
        <w:ind w:firstLine="461"/>
        <w:rPr>
          <w:b w:val="0"/>
          <w:sz w:val="26"/>
          <w:szCs w:val="26"/>
        </w:rPr>
      </w:pPr>
      <w:r>
        <w:rPr>
          <w:b w:val="0"/>
          <w:sz w:val="26"/>
          <w:szCs w:val="26"/>
        </w:rPr>
        <w:t>@NoArgsConstructor</w:t>
      </w:r>
    </w:p>
    <w:p w14:paraId="2F988E91" w14:textId="77777777" w:rsidR="00EA1788" w:rsidRDefault="00C249E3">
      <w:pPr>
        <w:pStyle w:val="Heading4"/>
        <w:ind w:firstLine="461"/>
        <w:rPr>
          <w:b w:val="0"/>
          <w:sz w:val="26"/>
          <w:szCs w:val="26"/>
        </w:rPr>
      </w:pPr>
      <w:r>
        <w:rPr>
          <w:b w:val="0"/>
          <w:sz w:val="26"/>
          <w:szCs w:val="26"/>
        </w:rPr>
        <w:t>@Builder</w:t>
      </w:r>
    </w:p>
    <w:p w14:paraId="0AA21BC2" w14:textId="77777777" w:rsidR="00EA1788" w:rsidRDefault="00C249E3">
      <w:pPr>
        <w:pStyle w:val="Heading4"/>
        <w:ind w:firstLine="461"/>
        <w:rPr>
          <w:b w:val="0"/>
          <w:sz w:val="26"/>
          <w:szCs w:val="26"/>
        </w:rPr>
      </w:pPr>
      <w:r>
        <w:rPr>
          <w:b w:val="0"/>
          <w:sz w:val="26"/>
          <w:szCs w:val="26"/>
        </w:rPr>
        <w:t>@</w:t>
      </w:r>
      <w:proofErr w:type="gramStart"/>
      <w:r>
        <w:rPr>
          <w:b w:val="0"/>
          <w:sz w:val="26"/>
          <w:szCs w:val="26"/>
        </w:rPr>
        <w:t>Table(</w:t>
      </w:r>
      <w:proofErr w:type="gramEnd"/>
      <w:r>
        <w:rPr>
          <w:b w:val="0"/>
          <w:sz w:val="26"/>
          <w:szCs w:val="26"/>
        </w:rPr>
        <w:t>name = "_user")</w:t>
      </w:r>
    </w:p>
    <w:p w14:paraId="080F951B" w14:textId="77777777" w:rsidR="00EA1788" w:rsidRDefault="00C249E3">
      <w:pPr>
        <w:pStyle w:val="Heading4"/>
        <w:ind w:firstLine="461"/>
        <w:rPr>
          <w:b w:val="0"/>
          <w:sz w:val="26"/>
          <w:szCs w:val="26"/>
        </w:rPr>
      </w:pPr>
      <w:r>
        <w:rPr>
          <w:b w:val="0"/>
          <w:sz w:val="26"/>
          <w:szCs w:val="26"/>
        </w:rPr>
        <w:t xml:space="preserve">public class </w:t>
      </w:r>
      <w:proofErr w:type="spellStart"/>
      <w:proofErr w:type="gramStart"/>
      <w:r>
        <w:rPr>
          <w:b w:val="0"/>
          <w:sz w:val="26"/>
          <w:szCs w:val="26"/>
        </w:rPr>
        <w:t>UserRegister</w:t>
      </w:r>
      <w:proofErr w:type="spellEnd"/>
      <w:r>
        <w:rPr>
          <w:b w:val="0"/>
          <w:sz w:val="26"/>
          <w:szCs w:val="26"/>
        </w:rPr>
        <w:t xml:space="preserve">  {</w:t>
      </w:r>
      <w:proofErr w:type="gramEnd"/>
    </w:p>
    <w:p w14:paraId="58D7E60D" w14:textId="77777777" w:rsidR="00EA1788" w:rsidRDefault="00C249E3">
      <w:pPr>
        <w:pStyle w:val="Heading4"/>
        <w:ind w:firstLine="461"/>
        <w:rPr>
          <w:b w:val="0"/>
          <w:sz w:val="26"/>
          <w:szCs w:val="26"/>
        </w:rPr>
      </w:pPr>
      <w:r>
        <w:rPr>
          <w:b w:val="0"/>
          <w:sz w:val="26"/>
          <w:szCs w:val="26"/>
        </w:rPr>
        <w:t xml:space="preserve">      @Id</w:t>
      </w:r>
    </w:p>
    <w:p w14:paraId="6DA1783B" w14:textId="77777777" w:rsidR="00EA1788" w:rsidRDefault="00C249E3">
      <w:pPr>
        <w:pStyle w:val="Heading4"/>
        <w:ind w:firstLine="461"/>
        <w:rPr>
          <w:b w:val="0"/>
          <w:sz w:val="26"/>
          <w:szCs w:val="26"/>
        </w:rPr>
      </w:pPr>
      <w:r>
        <w:rPr>
          <w:b w:val="0"/>
          <w:sz w:val="26"/>
          <w:szCs w:val="26"/>
        </w:rPr>
        <w:t xml:space="preserve">    @</w:t>
      </w:r>
      <w:proofErr w:type="gramStart"/>
      <w:r>
        <w:rPr>
          <w:b w:val="0"/>
          <w:sz w:val="26"/>
          <w:szCs w:val="26"/>
        </w:rPr>
        <w:t>GeneratedValue(</w:t>
      </w:r>
      <w:proofErr w:type="gramEnd"/>
      <w:r>
        <w:rPr>
          <w:b w:val="0"/>
          <w:sz w:val="26"/>
          <w:szCs w:val="26"/>
        </w:rPr>
        <w:t xml:space="preserve">strategy = </w:t>
      </w:r>
      <w:proofErr w:type="spellStart"/>
      <w:r>
        <w:rPr>
          <w:b w:val="0"/>
          <w:sz w:val="26"/>
          <w:szCs w:val="26"/>
        </w:rPr>
        <w:t>GenerationType.IDENTITY</w:t>
      </w:r>
      <w:proofErr w:type="spellEnd"/>
      <w:r>
        <w:rPr>
          <w:b w:val="0"/>
          <w:sz w:val="26"/>
          <w:szCs w:val="26"/>
        </w:rPr>
        <w:t>)</w:t>
      </w:r>
    </w:p>
    <w:p w14:paraId="668E64C5" w14:textId="77777777" w:rsidR="00EA1788" w:rsidRDefault="00C249E3">
      <w:pPr>
        <w:pStyle w:val="Heading4"/>
        <w:ind w:firstLine="461"/>
        <w:rPr>
          <w:b w:val="0"/>
          <w:sz w:val="26"/>
          <w:szCs w:val="26"/>
        </w:rPr>
      </w:pPr>
      <w:r>
        <w:rPr>
          <w:b w:val="0"/>
          <w:sz w:val="26"/>
          <w:szCs w:val="26"/>
        </w:rPr>
        <w:t xml:space="preserve">    private Long </w:t>
      </w:r>
      <w:proofErr w:type="spellStart"/>
      <w:r>
        <w:rPr>
          <w:b w:val="0"/>
          <w:sz w:val="26"/>
          <w:szCs w:val="26"/>
        </w:rPr>
        <w:t>userid</w:t>
      </w:r>
      <w:proofErr w:type="spellEnd"/>
      <w:r>
        <w:rPr>
          <w:b w:val="0"/>
          <w:sz w:val="26"/>
          <w:szCs w:val="26"/>
        </w:rPr>
        <w:t>;</w:t>
      </w:r>
    </w:p>
    <w:p w14:paraId="7FBCC4C9" w14:textId="77777777" w:rsidR="00EA1788" w:rsidRDefault="00C249E3">
      <w:pPr>
        <w:pStyle w:val="Heading4"/>
        <w:ind w:firstLine="461"/>
        <w:rPr>
          <w:b w:val="0"/>
          <w:sz w:val="26"/>
          <w:szCs w:val="26"/>
        </w:rPr>
      </w:pPr>
      <w:r>
        <w:rPr>
          <w:b w:val="0"/>
          <w:sz w:val="26"/>
          <w:szCs w:val="26"/>
        </w:rPr>
        <w:t xml:space="preserve">    private String username;</w:t>
      </w:r>
    </w:p>
    <w:p w14:paraId="07D65074" w14:textId="77777777" w:rsidR="00EA1788" w:rsidRDefault="00C249E3">
      <w:pPr>
        <w:pStyle w:val="Heading4"/>
        <w:ind w:firstLine="461"/>
        <w:rPr>
          <w:b w:val="0"/>
          <w:sz w:val="26"/>
          <w:szCs w:val="26"/>
        </w:rPr>
      </w:pPr>
      <w:r>
        <w:rPr>
          <w:b w:val="0"/>
          <w:sz w:val="26"/>
          <w:szCs w:val="26"/>
        </w:rPr>
        <w:t xml:space="preserve">    private String </w:t>
      </w:r>
      <w:proofErr w:type="spellStart"/>
      <w:r>
        <w:rPr>
          <w:b w:val="0"/>
          <w:sz w:val="26"/>
          <w:szCs w:val="26"/>
        </w:rPr>
        <w:t>emailid</w:t>
      </w:r>
      <w:proofErr w:type="spellEnd"/>
      <w:r>
        <w:rPr>
          <w:b w:val="0"/>
          <w:sz w:val="26"/>
          <w:szCs w:val="26"/>
        </w:rPr>
        <w:t>;</w:t>
      </w:r>
    </w:p>
    <w:p w14:paraId="43D92850" w14:textId="77777777" w:rsidR="00EA1788" w:rsidRDefault="00C249E3">
      <w:pPr>
        <w:pStyle w:val="Heading4"/>
        <w:ind w:firstLine="461"/>
        <w:rPr>
          <w:b w:val="0"/>
          <w:sz w:val="26"/>
          <w:szCs w:val="26"/>
        </w:rPr>
      </w:pPr>
      <w:r>
        <w:rPr>
          <w:b w:val="0"/>
          <w:sz w:val="26"/>
          <w:szCs w:val="26"/>
        </w:rPr>
        <w:t xml:space="preserve">    private String password;</w:t>
      </w:r>
    </w:p>
    <w:p w14:paraId="7CEC6B69" w14:textId="77777777" w:rsidR="00EA1788" w:rsidRDefault="00C249E3">
      <w:pPr>
        <w:pStyle w:val="Heading4"/>
        <w:ind w:firstLine="461"/>
        <w:rPr>
          <w:b w:val="0"/>
          <w:sz w:val="26"/>
          <w:szCs w:val="26"/>
        </w:rPr>
      </w:pPr>
      <w:r>
        <w:rPr>
          <w:b w:val="0"/>
          <w:sz w:val="26"/>
          <w:szCs w:val="26"/>
        </w:rPr>
        <w:t xml:space="preserve">    private String </w:t>
      </w:r>
      <w:proofErr w:type="spellStart"/>
      <w:r>
        <w:rPr>
          <w:b w:val="0"/>
          <w:sz w:val="26"/>
          <w:szCs w:val="26"/>
        </w:rPr>
        <w:t>mobileno</w:t>
      </w:r>
      <w:proofErr w:type="spellEnd"/>
      <w:r>
        <w:rPr>
          <w:b w:val="0"/>
          <w:sz w:val="26"/>
          <w:szCs w:val="26"/>
        </w:rPr>
        <w:t>;</w:t>
      </w:r>
    </w:p>
    <w:p w14:paraId="14E19FFF" w14:textId="77777777" w:rsidR="00EA1788" w:rsidRDefault="00C249E3">
      <w:pPr>
        <w:pStyle w:val="Heading4"/>
        <w:ind w:firstLine="461"/>
        <w:rPr>
          <w:b w:val="0"/>
          <w:sz w:val="26"/>
          <w:szCs w:val="26"/>
        </w:rPr>
      </w:pPr>
      <w:r>
        <w:rPr>
          <w:b w:val="0"/>
          <w:sz w:val="26"/>
          <w:szCs w:val="26"/>
        </w:rPr>
        <w:t xml:space="preserve">    @</w:t>
      </w:r>
      <w:proofErr w:type="gramStart"/>
      <w:r>
        <w:rPr>
          <w:b w:val="0"/>
          <w:sz w:val="26"/>
          <w:szCs w:val="26"/>
        </w:rPr>
        <w:t>Enumerated(</w:t>
      </w:r>
      <w:proofErr w:type="gramEnd"/>
      <w:r>
        <w:rPr>
          <w:b w:val="0"/>
          <w:sz w:val="26"/>
          <w:szCs w:val="26"/>
        </w:rPr>
        <w:t>EnumType.STRING)</w:t>
      </w:r>
    </w:p>
    <w:p w14:paraId="2EC3AF10" w14:textId="77777777" w:rsidR="00EA1788" w:rsidRDefault="00C249E3">
      <w:pPr>
        <w:pStyle w:val="Heading4"/>
        <w:ind w:firstLine="461"/>
        <w:rPr>
          <w:b w:val="0"/>
          <w:sz w:val="26"/>
          <w:szCs w:val="26"/>
        </w:rPr>
      </w:pPr>
      <w:r>
        <w:rPr>
          <w:b w:val="0"/>
          <w:sz w:val="26"/>
          <w:szCs w:val="26"/>
        </w:rPr>
        <w:t xml:space="preserve">    private Role roles;</w:t>
      </w:r>
    </w:p>
    <w:p w14:paraId="241FBFD9" w14:textId="77777777" w:rsidR="00EA1788" w:rsidRDefault="00C249E3">
      <w:pPr>
        <w:pStyle w:val="Heading4"/>
        <w:ind w:firstLine="461"/>
        <w:rPr>
          <w:b w:val="0"/>
          <w:sz w:val="26"/>
          <w:szCs w:val="26"/>
        </w:rPr>
      </w:pPr>
      <w:r>
        <w:rPr>
          <w:b w:val="0"/>
          <w:sz w:val="26"/>
          <w:szCs w:val="26"/>
        </w:rPr>
        <w:t>}</w:t>
      </w:r>
    </w:p>
    <w:p w14:paraId="710FA2CC" w14:textId="77777777" w:rsidR="00EA1788" w:rsidRDefault="00C249E3">
      <w:pPr>
        <w:rPr>
          <w:rFonts w:eastAsia="Times New Roman"/>
          <w:color w:val="000000"/>
          <w:sz w:val="26"/>
          <w:szCs w:val="26"/>
        </w:rPr>
      </w:pPr>
      <w:r>
        <w:rPr>
          <w:rFonts w:eastAsia="Times New Roman"/>
          <w:color w:val="000000"/>
          <w:sz w:val="26"/>
          <w:szCs w:val="26"/>
        </w:rPr>
        <w:t xml:space="preserve">       </w:t>
      </w:r>
    </w:p>
    <w:p w14:paraId="7FE56A6F" w14:textId="77777777" w:rsidR="00EA1788" w:rsidRDefault="00C249E3">
      <w:pPr>
        <w:pStyle w:val="Heading4"/>
        <w:ind w:firstLine="461"/>
        <w:rPr>
          <w:sz w:val="26"/>
          <w:szCs w:val="26"/>
        </w:rPr>
      </w:pPr>
      <w:r>
        <w:rPr>
          <w:sz w:val="26"/>
          <w:szCs w:val="26"/>
        </w:rPr>
        <w:t>Service Class:</w:t>
      </w:r>
    </w:p>
    <w:p w14:paraId="1F312E1F" w14:textId="77777777" w:rsidR="00EA1788" w:rsidRDefault="00EA1788">
      <w:pPr>
        <w:ind w:left="504"/>
        <w:rPr>
          <w:sz w:val="26"/>
          <w:szCs w:val="26"/>
        </w:rPr>
      </w:pPr>
    </w:p>
    <w:p w14:paraId="3CC3103D" w14:textId="77777777" w:rsidR="00EA1788" w:rsidRDefault="00C249E3">
      <w:pPr>
        <w:ind w:left="504"/>
        <w:rPr>
          <w:sz w:val="26"/>
          <w:szCs w:val="26"/>
        </w:rPr>
      </w:pPr>
      <w:r>
        <w:rPr>
          <w:sz w:val="26"/>
          <w:szCs w:val="26"/>
        </w:rPr>
        <w:t xml:space="preserve">package </w:t>
      </w:r>
      <w:proofErr w:type="spellStart"/>
      <w:r>
        <w:rPr>
          <w:sz w:val="26"/>
          <w:szCs w:val="26"/>
        </w:rPr>
        <w:t>com.</w:t>
      </w:r>
      <w:proofErr w:type="gramStart"/>
      <w:r>
        <w:rPr>
          <w:sz w:val="26"/>
          <w:szCs w:val="26"/>
        </w:rPr>
        <w:t>example.giftcraft</w:t>
      </w:r>
      <w:proofErr w:type="gramEnd"/>
      <w:r>
        <w:rPr>
          <w:sz w:val="26"/>
          <w:szCs w:val="26"/>
        </w:rPr>
        <w:t>.service</w:t>
      </w:r>
      <w:proofErr w:type="spellEnd"/>
      <w:r>
        <w:rPr>
          <w:sz w:val="26"/>
          <w:szCs w:val="26"/>
        </w:rPr>
        <w:t>;</w:t>
      </w:r>
    </w:p>
    <w:p w14:paraId="2252B7BF" w14:textId="77777777" w:rsidR="00EA1788" w:rsidRDefault="00EA1788">
      <w:pPr>
        <w:ind w:left="504"/>
        <w:rPr>
          <w:sz w:val="26"/>
          <w:szCs w:val="26"/>
        </w:rPr>
      </w:pPr>
    </w:p>
    <w:p w14:paraId="5A5FEE15" w14:textId="77777777" w:rsidR="00EA1788" w:rsidRDefault="00C249E3">
      <w:pPr>
        <w:ind w:left="504"/>
        <w:rPr>
          <w:sz w:val="26"/>
          <w:szCs w:val="26"/>
        </w:rPr>
      </w:pPr>
      <w:r>
        <w:rPr>
          <w:sz w:val="26"/>
          <w:szCs w:val="26"/>
        </w:rPr>
        <w:t xml:space="preserve">import </w:t>
      </w:r>
      <w:proofErr w:type="spellStart"/>
      <w:proofErr w:type="gramStart"/>
      <w:r>
        <w:rPr>
          <w:sz w:val="26"/>
          <w:szCs w:val="26"/>
        </w:rPr>
        <w:t>org.springframework</w:t>
      </w:r>
      <w:proofErr w:type="gramEnd"/>
      <w:r>
        <w:rPr>
          <w:sz w:val="26"/>
          <w:szCs w:val="26"/>
        </w:rPr>
        <w:t>.beans.factory.annotation.Autowired</w:t>
      </w:r>
      <w:proofErr w:type="spellEnd"/>
      <w:r>
        <w:rPr>
          <w:sz w:val="26"/>
          <w:szCs w:val="26"/>
        </w:rPr>
        <w:t>;</w:t>
      </w:r>
    </w:p>
    <w:p w14:paraId="2D3D7159" w14:textId="77777777" w:rsidR="00EA1788" w:rsidRDefault="00C249E3">
      <w:pPr>
        <w:ind w:left="504"/>
        <w:rPr>
          <w:sz w:val="26"/>
          <w:szCs w:val="26"/>
        </w:rPr>
      </w:pPr>
      <w:r>
        <w:rPr>
          <w:sz w:val="26"/>
          <w:szCs w:val="26"/>
        </w:rPr>
        <w:t xml:space="preserve">import </w:t>
      </w:r>
      <w:proofErr w:type="gramStart"/>
      <w:r>
        <w:rPr>
          <w:sz w:val="26"/>
          <w:szCs w:val="26"/>
        </w:rPr>
        <w:t>org.springframework</w:t>
      </w:r>
      <w:proofErr w:type="gramEnd"/>
      <w:r>
        <w:rPr>
          <w:sz w:val="26"/>
          <w:szCs w:val="26"/>
        </w:rPr>
        <w:t>.security.authentication.AuthenticationManager;</w:t>
      </w:r>
    </w:p>
    <w:p w14:paraId="29323561" w14:textId="77777777" w:rsidR="00EA1788" w:rsidRDefault="00C249E3">
      <w:pPr>
        <w:ind w:left="504"/>
        <w:rPr>
          <w:sz w:val="26"/>
          <w:szCs w:val="26"/>
        </w:rPr>
      </w:pPr>
      <w:r>
        <w:rPr>
          <w:sz w:val="26"/>
          <w:szCs w:val="26"/>
        </w:rPr>
        <w:t xml:space="preserve">import </w:t>
      </w:r>
      <w:proofErr w:type="gramStart"/>
      <w:r>
        <w:rPr>
          <w:sz w:val="26"/>
          <w:szCs w:val="26"/>
        </w:rPr>
        <w:t>org.springframework</w:t>
      </w:r>
      <w:proofErr w:type="gramEnd"/>
      <w:r>
        <w:rPr>
          <w:sz w:val="26"/>
          <w:szCs w:val="26"/>
        </w:rPr>
        <w:t>.security.authentication.UsernamePasswordAuthenticationToken;</w:t>
      </w:r>
    </w:p>
    <w:p w14:paraId="0636A01C" w14:textId="77777777" w:rsidR="00EA1788" w:rsidRDefault="00C249E3">
      <w:pPr>
        <w:ind w:left="504"/>
        <w:rPr>
          <w:sz w:val="26"/>
          <w:szCs w:val="26"/>
        </w:rPr>
      </w:pPr>
      <w:r>
        <w:rPr>
          <w:sz w:val="26"/>
          <w:szCs w:val="26"/>
        </w:rPr>
        <w:t xml:space="preserve">import </w:t>
      </w:r>
      <w:proofErr w:type="spellStart"/>
      <w:proofErr w:type="gramStart"/>
      <w:r>
        <w:rPr>
          <w:sz w:val="26"/>
          <w:szCs w:val="26"/>
        </w:rPr>
        <w:t>org.springframework</w:t>
      </w:r>
      <w:proofErr w:type="gramEnd"/>
      <w:r>
        <w:rPr>
          <w:sz w:val="26"/>
          <w:szCs w:val="26"/>
        </w:rPr>
        <w:t>.security.crypto.password.PasswordEncoder</w:t>
      </w:r>
      <w:proofErr w:type="spellEnd"/>
      <w:r>
        <w:rPr>
          <w:sz w:val="26"/>
          <w:szCs w:val="26"/>
        </w:rPr>
        <w:t>;</w:t>
      </w:r>
    </w:p>
    <w:p w14:paraId="78A90BCA" w14:textId="77777777" w:rsidR="00EA1788" w:rsidRDefault="00C249E3">
      <w:pPr>
        <w:ind w:left="504"/>
        <w:rPr>
          <w:sz w:val="26"/>
          <w:szCs w:val="26"/>
        </w:rPr>
      </w:pPr>
      <w:r>
        <w:rPr>
          <w:sz w:val="26"/>
          <w:szCs w:val="26"/>
        </w:rPr>
        <w:t xml:space="preserve">import </w:t>
      </w:r>
      <w:proofErr w:type="spellStart"/>
      <w:proofErr w:type="gramStart"/>
      <w:r>
        <w:rPr>
          <w:sz w:val="26"/>
          <w:szCs w:val="26"/>
        </w:rPr>
        <w:t>org.springframework</w:t>
      </w:r>
      <w:proofErr w:type="gramEnd"/>
      <w:r>
        <w:rPr>
          <w:sz w:val="26"/>
          <w:szCs w:val="26"/>
        </w:rPr>
        <w:t>.stereotype.Service</w:t>
      </w:r>
      <w:proofErr w:type="spellEnd"/>
      <w:r>
        <w:rPr>
          <w:sz w:val="26"/>
          <w:szCs w:val="26"/>
        </w:rPr>
        <w:t>;</w:t>
      </w:r>
    </w:p>
    <w:p w14:paraId="08363860" w14:textId="77777777" w:rsidR="00EA1788" w:rsidRDefault="00EA1788">
      <w:pPr>
        <w:ind w:left="504"/>
        <w:rPr>
          <w:sz w:val="26"/>
          <w:szCs w:val="26"/>
        </w:rPr>
      </w:pPr>
    </w:p>
    <w:p w14:paraId="231D753F" w14:textId="77777777" w:rsidR="00EA1788" w:rsidRDefault="00C249E3">
      <w:pPr>
        <w:ind w:left="504"/>
        <w:rPr>
          <w:sz w:val="26"/>
          <w:szCs w:val="26"/>
        </w:rPr>
      </w:pPr>
      <w:r>
        <w:rPr>
          <w:sz w:val="26"/>
          <w:szCs w:val="26"/>
        </w:rPr>
        <w:t xml:space="preserve">import </w:t>
      </w:r>
      <w:proofErr w:type="spellStart"/>
      <w:proofErr w:type="gramStart"/>
      <w:r>
        <w:rPr>
          <w:sz w:val="26"/>
          <w:szCs w:val="26"/>
        </w:rPr>
        <w:t>com.example.giftcraft.dto.Request.AuthenticationRequest</w:t>
      </w:r>
      <w:proofErr w:type="spellEnd"/>
      <w:proofErr w:type="gramEnd"/>
      <w:r>
        <w:rPr>
          <w:sz w:val="26"/>
          <w:szCs w:val="26"/>
        </w:rPr>
        <w:t>;</w:t>
      </w:r>
    </w:p>
    <w:p w14:paraId="3C27B878" w14:textId="77777777" w:rsidR="00EA1788" w:rsidRDefault="00C249E3">
      <w:pPr>
        <w:ind w:left="504"/>
        <w:rPr>
          <w:sz w:val="26"/>
          <w:szCs w:val="26"/>
        </w:rPr>
      </w:pPr>
      <w:r>
        <w:rPr>
          <w:sz w:val="26"/>
          <w:szCs w:val="26"/>
        </w:rPr>
        <w:t xml:space="preserve">import </w:t>
      </w:r>
      <w:proofErr w:type="spellStart"/>
      <w:proofErr w:type="gramStart"/>
      <w:r>
        <w:rPr>
          <w:sz w:val="26"/>
          <w:szCs w:val="26"/>
        </w:rPr>
        <w:t>com.example.giftcraft.dto.Request.RegisterRequest</w:t>
      </w:r>
      <w:proofErr w:type="spellEnd"/>
      <w:proofErr w:type="gramEnd"/>
      <w:r>
        <w:rPr>
          <w:sz w:val="26"/>
          <w:szCs w:val="26"/>
        </w:rPr>
        <w:t>;</w:t>
      </w:r>
    </w:p>
    <w:p w14:paraId="5ADCB17A" w14:textId="77777777" w:rsidR="00EA1788" w:rsidRDefault="00C249E3">
      <w:pPr>
        <w:ind w:left="504"/>
        <w:rPr>
          <w:sz w:val="26"/>
          <w:szCs w:val="26"/>
        </w:rPr>
      </w:pPr>
      <w:r>
        <w:rPr>
          <w:sz w:val="26"/>
          <w:szCs w:val="26"/>
        </w:rPr>
        <w:t xml:space="preserve">import </w:t>
      </w:r>
      <w:proofErr w:type="spellStart"/>
      <w:proofErr w:type="gramStart"/>
      <w:r>
        <w:rPr>
          <w:sz w:val="26"/>
          <w:szCs w:val="26"/>
        </w:rPr>
        <w:t>com.example.giftcraft.dto.Response.AuthenticationResponse</w:t>
      </w:r>
      <w:proofErr w:type="spellEnd"/>
      <w:proofErr w:type="gramEnd"/>
      <w:r>
        <w:rPr>
          <w:sz w:val="26"/>
          <w:szCs w:val="26"/>
        </w:rPr>
        <w:t>;</w:t>
      </w:r>
    </w:p>
    <w:p w14:paraId="5F918603" w14:textId="77777777" w:rsidR="00EA1788" w:rsidRDefault="00C249E3">
      <w:pPr>
        <w:ind w:left="504"/>
        <w:rPr>
          <w:sz w:val="26"/>
          <w:szCs w:val="26"/>
        </w:rPr>
      </w:pPr>
      <w:r>
        <w:rPr>
          <w:sz w:val="26"/>
          <w:szCs w:val="26"/>
        </w:rPr>
        <w:t xml:space="preserve">import </w:t>
      </w:r>
      <w:proofErr w:type="spellStart"/>
      <w:r>
        <w:rPr>
          <w:sz w:val="26"/>
          <w:szCs w:val="26"/>
        </w:rPr>
        <w:t>com.</w:t>
      </w:r>
      <w:proofErr w:type="gramStart"/>
      <w:r>
        <w:rPr>
          <w:sz w:val="26"/>
          <w:szCs w:val="26"/>
        </w:rPr>
        <w:t>example.giftcraft</w:t>
      </w:r>
      <w:proofErr w:type="gramEnd"/>
      <w:r>
        <w:rPr>
          <w:sz w:val="26"/>
          <w:szCs w:val="26"/>
        </w:rPr>
        <w:t>.entity.UserRegister</w:t>
      </w:r>
      <w:proofErr w:type="spellEnd"/>
      <w:r>
        <w:rPr>
          <w:sz w:val="26"/>
          <w:szCs w:val="26"/>
        </w:rPr>
        <w:t>;</w:t>
      </w:r>
    </w:p>
    <w:p w14:paraId="6CCF021F" w14:textId="77777777" w:rsidR="00EA1788" w:rsidRDefault="00C249E3">
      <w:pPr>
        <w:ind w:left="504"/>
        <w:rPr>
          <w:sz w:val="26"/>
          <w:szCs w:val="26"/>
        </w:rPr>
      </w:pPr>
      <w:r>
        <w:rPr>
          <w:sz w:val="26"/>
          <w:szCs w:val="26"/>
        </w:rPr>
        <w:t xml:space="preserve">import </w:t>
      </w:r>
      <w:proofErr w:type="spellStart"/>
      <w:r>
        <w:rPr>
          <w:sz w:val="26"/>
          <w:szCs w:val="26"/>
        </w:rPr>
        <w:t>com.</w:t>
      </w:r>
      <w:proofErr w:type="gramStart"/>
      <w:r>
        <w:rPr>
          <w:sz w:val="26"/>
          <w:szCs w:val="26"/>
        </w:rPr>
        <w:t>example.giftcraft</w:t>
      </w:r>
      <w:proofErr w:type="gramEnd"/>
      <w:r>
        <w:rPr>
          <w:sz w:val="26"/>
          <w:szCs w:val="26"/>
        </w:rPr>
        <w:t>.entity.enumerate.Role</w:t>
      </w:r>
      <w:proofErr w:type="spellEnd"/>
      <w:r>
        <w:rPr>
          <w:sz w:val="26"/>
          <w:szCs w:val="26"/>
        </w:rPr>
        <w:t>;</w:t>
      </w:r>
    </w:p>
    <w:p w14:paraId="5C9141B7" w14:textId="77777777" w:rsidR="00EA1788" w:rsidRDefault="00C249E3">
      <w:pPr>
        <w:ind w:left="504"/>
        <w:rPr>
          <w:sz w:val="26"/>
          <w:szCs w:val="26"/>
        </w:rPr>
      </w:pPr>
      <w:r>
        <w:rPr>
          <w:sz w:val="26"/>
          <w:szCs w:val="26"/>
        </w:rPr>
        <w:t xml:space="preserve">import </w:t>
      </w:r>
      <w:proofErr w:type="spellStart"/>
      <w:r>
        <w:rPr>
          <w:sz w:val="26"/>
          <w:szCs w:val="26"/>
        </w:rPr>
        <w:t>com.</w:t>
      </w:r>
      <w:proofErr w:type="gramStart"/>
      <w:r>
        <w:rPr>
          <w:sz w:val="26"/>
          <w:szCs w:val="26"/>
        </w:rPr>
        <w:t>example.giftcraft</w:t>
      </w:r>
      <w:proofErr w:type="gramEnd"/>
      <w:r>
        <w:rPr>
          <w:sz w:val="26"/>
          <w:szCs w:val="26"/>
        </w:rPr>
        <w:t>.repository.UserRegisterRepository</w:t>
      </w:r>
      <w:proofErr w:type="spellEnd"/>
      <w:r>
        <w:rPr>
          <w:sz w:val="26"/>
          <w:szCs w:val="26"/>
        </w:rPr>
        <w:t>;</w:t>
      </w:r>
    </w:p>
    <w:p w14:paraId="4B92FD65" w14:textId="77777777" w:rsidR="00EA1788" w:rsidRDefault="00EA1788">
      <w:pPr>
        <w:ind w:left="504"/>
        <w:rPr>
          <w:sz w:val="26"/>
          <w:szCs w:val="26"/>
        </w:rPr>
      </w:pPr>
    </w:p>
    <w:p w14:paraId="610FE574" w14:textId="77777777" w:rsidR="00EA1788" w:rsidRDefault="00C249E3">
      <w:pPr>
        <w:ind w:left="504"/>
        <w:rPr>
          <w:sz w:val="26"/>
          <w:szCs w:val="26"/>
        </w:rPr>
      </w:pPr>
      <w:r>
        <w:rPr>
          <w:sz w:val="26"/>
          <w:szCs w:val="26"/>
        </w:rPr>
        <w:t xml:space="preserve">import </w:t>
      </w:r>
      <w:proofErr w:type="spellStart"/>
      <w:proofErr w:type="gramStart"/>
      <w:r>
        <w:rPr>
          <w:sz w:val="26"/>
          <w:szCs w:val="26"/>
        </w:rPr>
        <w:t>lombok.RequiredArgsConstructor</w:t>
      </w:r>
      <w:proofErr w:type="spellEnd"/>
      <w:proofErr w:type="gramEnd"/>
      <w:r>
        <w:rPr>
          <w:sz w:val="26"/>
          <w:szCs w:val="26"/>
        </w:rPr>
        <w:t>;</w:t>
      </w:r>
    </w:p>
    <w:p w14:paraId="39E28435" w14:textId="77777777" w:rsidR="00EA1788" w:rsidRDefault="00EA1788">
      <w:pPr>
        <w:ind w:left="504"/>
        <w:rPr>
          <w:sz w:val="26"/>
          <w:szCs w:val="26"/>
        </w:rPr>
      </w:pPr>
    </w:p>
    <w:p w14:paraId="41F6C2C4" w14:textId="77777777" w:rsidR="00EA1788" w:rsidRDefault="00EA1788">
      <w:pPr>
        <w:ind w:left="504"/>
        <w:rPr>
          <w:sz w:val="26"/>
          <w:szCs w:val="26"/>
        </w:rPr>
      </w:pPr>
    </w:p>
    <w:p w14:paraId="329AA70E" w14:textId="77777777" w:rsidR="00EA1788" w:rsidRDefault="00C249E3">
      <w:pPr>
        <w:ind w:left="504"/>
        <w:rPr>
          <w:sz w:val="26"/>
          <w:szCs w:val="26"/>
        </w:rPr>
      </w:pPr>
      <w:r>
        <w:rPr>
          <w:sz w:val="26"/>
          <w:szCs w:val="26"/>
        </w:rPr>
        <w:t>@Service</w:t>
      </w:r>
    </w:p>
    <w:p w14:paraId="7207935B" w14:textId="77777777" w:rsidR="00EA1788" w:rsidRDefault="00C249E3">
      <w:pPr>
        <w:ind w:left="504"/>
        <w:rPr>
          <w:sz w:val="26"/>
          <w:szCs w:val="26"/>
        </w:rPr>
      </w:pPr>
      <w:r>
        <w:rPr>
          <w:sz w:val="26"/>
          <w:szCs w:val="26"/>
        </w:rPr>
        <w:t>@RequiredArgsConstructor</w:t>
      </w:r>
    </w:p>
    <w:p w14:paraId="27AD1102" w14:textId="77777777" w:rsidR="00EA1788" w:rsidRDefault="00C249E3">
      <w:pPr>
        <w:ind w:left="720"/>
        <w:rPr>
          <w:sz w:val="26"/>
          <w:szCs w:val="26"/>
        </w:rPr>
      </w:pPr>
      <w:r>
        <w:rPr>
          <w:sz w:val="26"/>
          <w:szCs w:val="26"/>
        </w:rPr>
        <w:t xml:space="preserve">public class </w:t>
      </w:r>
      <w:proofErr w:type="spellStart"/>
      <w:r>
        <w:rPr>
          <w:sz w:val="26"/>
          <w:szCs w:val="26"/>
        </w:rPr>
        <w:t>AuthenticationService</w:t>
      </w:r>
      <w:proofErr w:type="spellEnd"/>
      <w:r>
        <w:rPr>
          <w:sz w:val="26"/>
          <w:szCs w:val="26"/>
        </w:rPr>
        <w:t xml:space="preserve"> {</w:t>
      </w:r>
    </w:p>
    <w:p w14:paraId="35723273" w14:textId="77777777" w:rsidR="00EA1788" w:rsidRDefault="00C249E3">
      <w:pPr>
        <w:ind w:left="720"/>
        <w:rPr>
          <w:sz w:val="26"/>
          <w:szCs w:val="26"/>
        </w:rPr>
      </w:pPr>
      <w:r>
        <w:rPr>
          <w:sz w:val="26"/>
          <w:szCs w:val="26"/>
        </w:rPr>
        <w:tab/>
        <w:t>@Autowired</w:t>
      </w:r>
    </w:p>
    <w:p w14:paraId="79062C82" w14:textId="77777777" w:rsidR="00EA1788" w:rsidRDefault="00C249E3">
      <w:pPr>
        <w:ind w:left="720"/>
        <w:rPr>
          <w:sz w:val="26"/>
          <w:szCs w:val="26"/>
        </w:rPr>
      </w:pPr>
      <w:r>
        <w:rPr>
          <w:sz w:val="26"/>
          <w:szCs w:val="26"/>
        </w:rPr>
        <w:t xml:space="preserve">    private final </w:t>
      </w:r>
      <w:proofErr w:type="spellStart"/>
      <w:r>
        <w:rPr>
          <w:sz w:val="26"/>
          <w:szCs w:val="26"/>
        </w:rPr>
        <w:t>UserRegisterRepository</w:t>
      </w:r>
      <w:proofErr w:type="spellEnd"/>
      <w:r>
        <w:rPr>
          <w:sz w:val="26"/>
          <w:szCs w:val="26"/>
        </w:rPr>
        <w:t xml:space="preserve"> </w:t>
      </w:r>
      <w:proofErr w:type="spellStart"/>
      <w:r>
        <w:rPr>
          <w:sz w:val="26"/>
          <w:szCs w:val="26"/>
        </w:rPr>
        <w:t>userRegisterRepository</w:t>
      </w:r>
      <w:proofErr w:type="spellEnd"/>
      <w:r>
        <w:rPr>
          <w:sz w:val="26"/>
          <w:szCs w:val="26"/>
        </w:rPr>
        <w:t>;</w:t>
      </w:r>
    </w:p>
    <w:p w14:paraId="7CE6630C" w14:textId="77777777" w:rsidR="00EA1788" w:rsidRDefault="00C249E3">
      <w:pPr>
        <w:ind w:left="720"/>
        <w:rPr>
          <w:sz w:val="26"/>
          <w:szCs w:val="26"/>
        </w:rPr>
      </w:pPr>
      <w:r>
        <w:rPr>
          <w:sz w:val="26"/>
          <w:szCs w:val="26"/>
        </w:rPr>
        <w:t xml:space="preserve">    private final </w:t>
      </w:r>
      <w:proofErr w:type="spellStart"/>
      <w:r>
        <w:rPr>
          <w:sz w:val="26"/>
          <w:szCs w:val="26"/>
        </w:rPr>
        <w:t>PasswordEncoder</w:t>
      </w:r>
      <w:proofErr w:type="spellEnd"/>
      <w:r>
        <w:rPr>
          <w:sz w:val="26"/>
          <w:szCs w:val="26"/>
        </w:rPr>
        <w:t xml:space="preserve"> </w:t>
      </w:r>
      <w:proofErr w:type="spellStart"/>
      <w:r>
        <w:rPr>
          <w:sz w:val="26"/>
          <w:szCs w:val="26"/>
        </w:rPr>
        <w:t>passwordEncoder</w:t>
      </w:r>
      <w:proofErr w:type="spellEnd"/>
      <w:r>
        <w:rPr>
          <w:sz w:val="26"/>
          <w:szCs w:val="26"/>
        </w:rPr>
        <w:t>;</w:t>
      </w:r>
    </w:p>
    <w:p w14:paraId="2D72ABE3" w14:textId="77777777" w:rsidR="00EA1788" w:rsidRDefault="00C249E3">
      <w:pPr>
        <w:ind w:left="720"/>
        <w:rPr>
          <w:sz w:val="26"/>
          <w:szCs w:val="26"/>
        </w:rPr>
      </w:pPr>
      <w:r>
        <w:rPr>
          <w:sz w:val="26"/>
          <w:szCs w:val="26"/>
        </w:rPr>
        <w:t xml:space="preserve">    private final </w:t>
      </w:r>
      <w:proofErr w:type="spellStart"/>
      <w:r>
        <w:rPr>
          <w:sz w:val="26"/>
          <w:szCs w:val="26"/>
        </w:rPr>
        <w:t>JwtService</w:t>
      </w:r>
      <w:proofErr w:type="spellEnd"/>
      <w:r>
        <w:rPr>
          <w:sz w:val="26"/>
          <w:szCs w:val="26"/>
        </w:rPr>
        <w:t xml:space="preserve"> </w:t>
      </w:r>
      <w:proofErr w:type="spellStart"/>
      <w:r>
        <w:rPr>
          <w:sz w:val="26"/>
          <w:szCs w:val="26"/>
        </w:rPr>
        <w:t>jwtService</w:t>
      </w:r>
      <w:proofErr w:type="spellEnd"/>
      <w:r>
        <w:rPr>
          <w:sz w:val="26"/>
          <w:szCs w:val="26"/>
        </w:rPr>
        <w:t>;</w:t>
      </w:r>
    </w:p>
    <w:p w14:paraId="2338E5EE" w14:textId="77777777" w:rsidR="00EA1788" w:rsidRDefault="00C249E3">
      <w:pPr>
        <w:ind w:left="720"/>
        <w:rPr>
          <w:sz w:val="26"/>
          <w:szCs w:val="26"/>
        </w:rPr>
      </w:pPr>
      <w:r>
        <w:rPr>
          <w:sz w:val="26"/>
          <w:szCs w:val="26"/>
        </w:rPr>
        <w:t xml:space="preserve">    private final </w:t>
      </w:r>
      <w:proofErr w:type="spellStart"/>
      <w:r>
        <w:rPr>
          <w:sz w:val="26"/>
          <w:szCs w:val="26"/>
        </w:rPr>
        <w:t>AuthenticationManager</w:t>
      </w:r>
      <w:proofErr w:type="spellEnd"/>
      <w:r>
        <w:rPr>
          <w:sz w:val="26"/>
          <w:szCs w:val="26"/>
        </w:rPr>
        <w:t xml:space="preserve"> </w:t>
      </w:r>
      <w:proofErr w:type="spellStart"/>
      <w:r>
        <w:rPr>
          <w:sz w:val="26"/>
          <w:szCs w:val="26"/>
        </w:rPr>
        <w:t>authenticationManager</w:t>
      </w:r>
      <w:proofErr w:type="spellEnd"/>
      <w:r>
        <w:rPr>
          <w:sz w:val="26"/>
          <w:szCs w:val="26"/>
        </w:rPr>
        <w:t>;</w:t>
      </w:r>
    </w:p>
    <w:p w14:paraId="58D9935B" w14:textId="77777777" w:rsidR="00EA1788" w:rsidRDefault="00EA1788">
      <w:pPr>
        <w:ind w:left="720"/>
        <w:rPr>
          <w:sz w:val="26"/>
          <w:szCs w:val="26"/>
        </w:rPr>
      </w:pPr>
    </w:p>
    <w:p w14:paraId="2DF6F73B" w14:textId="77777777" w:rsidR="00EA1788" w:rsidRDefault="00C249E3">
      <w:pPr>
        <w:ind w:left="720"/>
        <w:rPr>
          <w:sz w:val="26"/>
          <w:szCs w:val="26"/>
        </w:rPr>
      </w:pPr>
      <w:r>
        <w:rPr>
          <w:sz w:val="26"/>
          <w:szCs w:val="26"/>
        </w:rPr>
        <w:t xml:space="preserve">    @SuppressWarnings("null")</w:t>
      </w:r>
    </w:p>
    <w:p w14:paraId="76775EDC" w14:textId="77777777" w:rsidR="00EA1788" w:rsidRDefault="00C249E3">
      <w:pPr>
        <w:ind w:left="720"/>
        <w:rPr>
          <w:sz w:val="26"/>
          <w:szCs w:val="26"/>
        </w:rPr>
      </w:pPr>
      <w:r>
        <w:rPr>
          <w:sz w:val="26"/>
          <w:szCs w:val="26"/>
        </w:rPr>
        <w:t xml:space="preserve">    public </w:t>
      </w:r>
      <w:proofErr w:type="spellStart"/>
      <w:r>
        <w:rPr>
          <w:sz w:val="26"/>
          <w:szCs w:val="26"/>
        </w:rPr>
        <w:t>AuthenticationResponse</w:t>
      </w:r>
      <w:proofErr w:type="spellEnd"/>
      <w:r>
        <w:rPr>
          <w:sz w:val="26"/>
          <w:szCs w:val="26"/>
        </w:rPr>
        <w:t xml:space="preserve"> </w:t>
      </w:r>
      <w:proofErr w:type="gramStart"/>
      <w:r>
        <w:rPr>
          <w:sz w:val="26"/>
          <w:szCs w:val="26"/>
        </w:rPr>
        <w:t>register(</w:t>
      </w:r>
      <w:proofErr w:type="spellStart"/>
      <w:proofErr w:type="gramEnd"/>
      <w:r>
        <w:rPr>
          <w:sz w:val="26"/>
          <w:szCs w:val="26"/>
        </w:rPr>
        <w:t>RegisterRequest</w:t>
      </w:r>
      <w:proofErr w:type="spellEnd"/>
      <w:r>
        <w:rPr>
          <w:sz w:val="26"/>
          <w:szCs w:val="26"/>
        </w:rPr>
        <w:t xml:space="preserve"> request) {</w:t>
      </w:r>
    </w:p>
    <w:p w14:paraId="5C7F0240" w14:textId="77777777" w:rsidR="00EA1788" w:rsidRDefault="00C249E3">
      <w:pPr>
        <w:ind w:left="720"/>
        <w:rPr>
          <w:sz w:val="26"/>
          <w:szCs w:val="26"/>
        </w:rPr>
      </w:pPr>
      <w:r>
        <w:rPr>
          <w:sz w:val="26"/>
          <w:szCs w:val="26"/>
        </w:rPr>
        <w:t xml:space="preserve">    </w:t>
      </w:r>
    </w:p>
    <w:p w14:paraId="0F86337C" w14:textId="77777777" w:rsidR="00EA1788" w:rsidRDefault="00C249E3">
      <w:pPr>
        <w:ind w:left="720"/>
        <w:rPr>
          <w:sz w:val="26"/>
          <w:szCs w:val="26"/>
        </w:rPr>
      </w:pPr>
      <w:r>
        <w:rPr>
          <w:sz w:val="26"/>
          <w:szCs w:val="26"/>
        </w:rPr>
        <w:tab/>
      </w:r>
      <w:r>
        <w:rPr>
          <w:sz w:val="26"/>
          <w:szCs w:val="26"/>
        </w:rPr>
        <w:tab/>
        <w:t xml:space="preserve">Role </w:t>
      </w:r>
      <w:proofErr w:type="spellStart"/>
      <w:r>
        <w:rPr>
          <w:sz w:val="26"/>
          <w:szCs w:val="26"/>
        </w:rPr>
        <w:t>role</w:t>
      </w:r>
      <w:proofErr w:type="spellEnd"/>
      <w:r>
        <w:rPr>
          <w:sz w:val="26"/>
          <w:szCs w:val="26"/>
        </w:rPr>
        <w:t>;</w:t>
      </w:r>
    </w:p>
    <w:p w14:paraId="2A71D48B" w14:textId="77777777" w:rsidR="00EA1788" w:rsidRDefault="00C249E3">
      <w:pPr>
        <w:ind w:left="720"/>
        <w:rPr>
          <w:sz w:val="26"/>
          <w:szCs w:val="26"/>
        </w:rPr>
      </w:pPr>
      <w:r>
        <w:rPr>
          <w:sz w:val="26"/>
          <w:szCs w:val="26"/>
        </w:rPr>
        <w:tab/>
      </w:r>
      <w:r>
        <w:rPr>
          <w:sz w:val="26"/>
          <w:szCs w:val="26"/>
        </w:rPr>
        <w:tab/>
        <w:t>if (</w:t>
      </w:r>
      <w:proofErr w:type="spellStart"/>
      <w:proofErr w:type="gramStart"/>
      <w:r>
        <w:rPr>
          <w:sz w:val="26"/>
          <w:szCs w:val="26"/>
        </w:rPr>
        <w:t>request.getRoles</w:t>
      </w:r>
      <w:proofErr w:type="spellEnd"/>
      <w:proofErr w:type="gramEnd"/>
      <w:r>
        <w:rPr>
          <w:sz w:val="26"/>
          <w:szCs w:val="26"/>
        </w:rPr>
        <w:t>() != null) {</w:t>
      </w:r>
    </w:p>
    <w:p w14:paraId="6BF3B0AF" w14:textId="77777777" w:rsidR="00EA1788" w:rsidRDefault="00C249E3">
      <w:pPr>
        <w:ind w:left="720"/>
        <w:rPr>
          <w:sz w:val="26"/>
          <w:szCs w:val="26"/>
        </w:rPr>
      </w:pPr>
      <w:r>
        <w:rPr>
          <w:sz w:val="26"/>
          <w:szCs w:val="26"/>
        </w:rPr>
        <w:tab/>
      </w:r>
      <w:r>
        <w:rPr>
          <w:sz w:val="26"/>
          <w:szCs w:val="26"/>
        </w:rPr>
        <w:tab/>
      </w:r>
      <w:r>
        <w:rPr>
          <w:sz w:val="26"/>
          <w:szCs w:val="26"/>
        </w:rPr>
        <w:tab/>
        <w:t xml:space="preserve">role = </w:t>
      </w:r>
      <w:proofErr w:type="spellStart"/>
      <w:proofErr w:type="gramStart"/>
      <w:r>
        <w:rPr>
          <w:sz w:val="26"/>
          <w:szCs w:val="26"/>
        </w:rPr>
        <w:t>request.getRoles</w:t>
      </w:r>
      <w:proofErr w:type="spellEnd"/>
      <w:proofErr w:type="gramEnd"/>
      <w:r>
        <w:rPr>
          <w:sz w:val="26"/>
          <w:szCs w:val="26"/>
        </w:rPr>
        <w:t>();</w:t>
      </w:r>
    </w:p>
    <w:p w14:paraId="7ECE21C1" w14:textId="77777777" w:rsidR="00EA1788" w:rsidRDefault="00C249E3">
      <w:pPr>
        <w:ind w:left="720"/>
        <w:rPr>
          <w:sz w:val="26"/>
          <w:szCs w:val="26"/>
        </w:rPr>
      </w:pPr>
      <w:r>
        <w:rPr>
          <w:sz w:val="26"/>
          <w:szCs w:val="26"/>
        </w:rPr>
        <w:tab/>
      </w:r>
      <w:r>
        <w:rPr>
          <w:sz w:val="26"/>
          <w:szCs w:val="26"/>
        </w:rPr>
        <w:tab/>
        <w:t>} else {</w:t>
      </w:r>
    </w:p>
    <w:p w14:paraId="44F1F6CD" w14:textId="77777777" w:rsidR="00EA1788" w:rsidRDefault="00C249E3">
      <w:pPr>
        <w:ind w:left="720"/>
        <w:rPr>
          <w:sz w:val="26"/>
          <w:szCs w:val="26"/>
        </w:rPr>
      </w:pPr>
      <w:r>
        <w:rPr>
          <w:sz w:val="26"/>
          <w:szCs w:val="26"/>
        </w:rPr>
        <w:tab/>
      </w:r>
      <w:r>
        <w:rPr>
          <w:sz w:val="26"/>
          <w:szCs w:val="26"/>
        </w:rPr>
        <w:tab/>
      </w:r>
      <w:r>
        <w:rPr>
          <w:sz w:val="26"/>
          <w:szCs w:val="26"/>
        </w:rPr>
        <w:tab/>
        <w:t xml:space="preserve">role = </w:t>
      </w:r>
      <w:proofErr w:type="spellStart"/>
      <w:r>
        <w:rPr>
          <w:sz w:val="26"/>
          <w:szCs w:val="26"/>
        </w:rPr>
        <w:t>Role.USER</w:t>
      </w:r>
      <w:proofErr w:type="spellEnd"/>
      <w:r>
        <w:rPr>
          <w:sz w:val="26"/>
          <w:szCs w:val="26"/>
        </w:rPr>
        <w:t>;</w:t>
      </w:r>
    </w:p>
    <w:p w14:paraId="119602E6" w14:textId="77777777" w:rsidR="00EA1788" w:rsidRDefault="00C249E3">
      <w:pPr>
        <w:ind w:left="720"/>
        <w:rPr>
          <w:sz w:val="26"/>
          <w:szCs w:val="26"/>
        </w:rPr>
      </w:pPr>
      <w:r>
        <w:rPr>
          <w:sz w:val="26"/>
          <w:szCs w:val="26"/>
        </w:rPr>
        <w:tab/>
      </w:r>
      <w:r>
        <w:rPr>
          <w:sz w:val="26"/>
          <w:szCs w:val="26"/>
        </w:rPr>
        <w:tab/>
        <w:t>}</w:t>
      </w:r>
    </w:p>
    <w:p w14:paraId="42F9DEA9" w14:textId="77777777" w:rsidR="00EA1788" w:rsidRDefault="00C249E3">
      <w:pPr>
        <w:ind w:left="720"/>
        <w:rPr>
          <w:sz w:val="26"/>
          <w:szCs w:val="26"/>
        </w:rPr>
      </w:pPr>
      <w:r>
        <w:rPr>
          <w:sz w:val="26"/>
          <w:szCs w:val="26"/>
        </w:rPr>
        <w:t xml:space="preserve">        </w:t>
      </w:r>
      <w:proofErr w:type="spellStart"/>
      <w:r>
        <w:rPr>
          <w:sz w:val="26"/>
          <w:szCs w:val="26"/>
        </w:rPr>
        <w:t>UserRegister</w:t>
      </w:r>
      <w:proofErr w:type="spellEnd"/>
      <w:r>
        <w:rPr>
          <w:sz w:val="26"/>
          <w:szCs w:val="26"/>
        </w:rPr>
        <w:t xml:space="preserve"> user = </w:t>
      </w:r>
      <w:proofErr w:type="spellStart"/>
      <w:r>
        <w:rPr>
          <w:sz w:val="26"/>
          <w:szCs w:val="26"/>
        </w:rPr>
        <w:t>UserRegister.builder</w:t>
      </w:r>
      <w:proofErr w:type="spellEnd"/>
      <w:r>
        <w:rPr>
          <w:sz w:val="26"/>
          <w:szCs w:val="26"/>
        </w:rPr>
        <w:t>()</w:t>
      </w:r>
    </w:p>
    <w:p w14:paraId="06DFE093" w14:textId="77777777" w:rsidR="00EA1788" w:rsidRDefault="00C249E3">
      <w:pPr>
        <w:ind w:left="720"/>
        <w:rPr>
          <w:sz w:val="26"/>
          <w:szCs w:val="26"/>
        </w:rPr>
      </w:pPr>
      <w:r>
        <w:rPr>
          <w:sz w:val="26"/>
          <w:szCs w:val="26"/>
        </w:rPr>
        <w:t xml:space="preserve">                </w:t>
      </w:r>
      <w:proofErr w:type="gramStart"/>
      <w:r>
        <w:rPr>
          <w:sz w:val="26"/>
          <w:szCs w:val="26"/>
        </w:rPr>
        <w:t>.username</w:t>
      </w:r>
      <w:proofErr w:type="gramEnd"/>
      <w:r>
        <w:rPr>
          <w:sz w:val="26"/>
          <w:szCs w:val="26"/>
        </w:rPr>
        <w:t>(</w:t>
      </w:r>
      <w:proofErr w:type="spellStart"/>
      <w:r>
        <w:rPr>
          <w:sz w:val="26"/>
          <w:szCs w:val="26"/>
        </w:rPr>
        <w:t>request.getUsername</w:t>
      </w:r>
      <w:proofErr w:type="spellEnd"/>
      <w:r>
        <w:rPr>
          <w:sz w:val="26"/>
          <w:szCs w:val="26"/>
        </w:rPr>
        <w:t>())</w:t>
      </w:r>
    </w:p>
    <w:p w14:paraId="55B71F73" w14:textId="77777777" w:rsidR="00EA1788" w:rsidRDefault="00C249E3">
      <w:pPr>
        <w:ind w:left="720"/>
        <w:rPr>
          <w:sz w:val="26"/>
          <w:szCs w:val="26"/>
        </w:rPr>
      </w:pPr>
      <w:r>
        <w:rPr>
          <w:sz w:val="26"/>
          <w:szCs w:val="26"/>
        </w:rPr>
        <w:t xml:space="preserve">                </w:t>
      </w:r>
      <w:proofErr w:type="gramStart"/>
      <w:r>
        <w:rPr>
          <w:sz w:val="26"/>
          <w:szCs w:val="26"/>
        </w:rPr>
        <w:t>.</w:t>
      </w:r>
      <w:proofErr w:type="spellStart"/>
      <w:r>
        <w:rPr>
          <w:sz w:val="26"/>
          <w:szCs w:val="26"/>
        </w:rPr>
        <w:t>emailid</w:t>
      </w:r>
      <w:proofErr w:type="spellEnd"/>
      <w:proofErr w:type="gramEnd"/>
      <w:r>
        <w:rPr>
          <w:sz w:val="26"/>
          <w:szCs w:val="26"/>
        </w:rPr>
        <w:t>(</w:t>
      </w:r>
      <w:proofErr w:type="spellStart"/>
      <w:r>
        <w:rPr>
          <w:sz w:val="26"/>
          <w:szCs w:val="26"/>
        </w:rPr>
        <w:t>request.getEmailid</w:t>
      </w:r>
      <w:proofErr w:type="spellEnd"/>
      <w:r>
        <w:rPr>
          <w:sz w:val="26"/>
          <w:szCs w:val="26"/>
        </w:rPr>
        <w:t>())</w:t>
      </w:r>
    </w:p>
    <w:p w14:paraId="6D3E5385" w14:textId="77777777" w:rsidR="00EA1788" w:rsidRDefault="00C249E3">
      <w:pPr>
        <w:ind w:left="720"/>
        <w:rPr>
          <w:sz w:val="26"/>
          <w:szCs w:val="26"/>
        </w:rPr>
      </w:pPr>
      <w:r>
        <w:rPr>
          <w:sz w:val="26"/>
          <w:szCs w:val="26"/>
        </w:rPr>
        <w:t xml:space="preserve">                </w:t>
      </w:r>
      <w:proofErr w:type="gramStart"/>
      <w:r>
        <w:rPr>
          <w:sz w:val="26"/>
          <w:szCs w:val="26"/>
        </w:rPr>
        <w:t>.</w:t>
      </w:r>
      <w:proofErr w:type="spellStart"/>
      <w:r>
        <w:rPr>
          <w:sz w:val="26"/>
          <w:szCs w:val="26"/>
        </w:rPr>
        <w:t>mobileno</w:t>
      </w:r>
      <w:proofErr w:type="spellEnd"/>
      <w:proofErr w:type="gramEnd"/>
      <w:r>
        <w:rPr>
          <w:sz w:val="26"/>
          <w:szCs w:val="26"/>
        </w:rPr>
        <w:t>(</w:t>
      </w:r>
      <w:proofErr w:type="spellStart"/>
      <w:r>
        <w:rPr>
          <w:sz w:val="26"/>
          <w:szCs w:val="26"/>
        </w:rPr>
        <w:t>request.getMobileno</w:t>
      </w:r>
      <w:proofErr w:type="spellEnd"/>
      <w:r>
        <w:rPr>
          <w:sz w:val="26"/>
          <w:szCs w:val="26"/>
        </w:rPr>
        <w:t>())</w:t>
      </w:r>
    </w:p>
    <w:p w14:paraId="0B16FFDE" w14:textId="77777777" w:rsidR="00EA1788" w:rsidRDefault="00C249E3">
      <w:pPr>
        <w:ind w:left="720"/>
        <w:rPr>
          <w:sz w:val="26"/>
          <w:szCs w:val="26"/>
        </w:rPr>
      </w:pPr>
      <w:r>
        <w:rPr>
          <w:sz w:val="26"/>
          <w:szCs w:val="26"/>
        </w:rPr>
        <w:t xml:space="preserve">                </w:t>
      </w:r>
      <w:proofErr w:type="gramStart"/>
      <w:r>
        <w:rPr>
          <w:sz w:val="26"/>
          <w:szCs w:val="26"/>
        </w:rPr>
        <w:t>.password</w:t>
      </w:r>
      <w:proofErr w:type="gramEnd"/>
      <w:r>
        <w:rPr>
          <w:sz w:val="26"/>
          <w:szCs w:val="26"/>
        </w:rPr>
        <w:t>(</w:t>
      </w:r>
      <w:proofErr w:type="spellStart"/>
      <w:r>
        <w:rPr>
          <w:sz w:val="26"/>
          <w:szCs w:val="26"/>
        </w:rPr>
        <w:t>passwordEncoder.encode</w:t>
      </w:r>
      <w:proofErr w:type="spellEnd"/>
      <w:r>
        <w:rPr>
          <w:sz w:val="26"/>
          <w:szCs w:val="26"/>
        </w:rPr>
        <w:t>(</w:t>
      </w:r>
      <w:proofErr w:type="spellStart"/>
      <w:r>
        <w:rPr>
          <w:sz w:val="26"/>
          <w:szCs w:val="26"/>
        </w:rPr>
        <w:t>request.getPassword</w:t>
      </w:r>
      <w:proofErr w:type="spellEnd"/>
      <w:r>
        <w:rPr>
          <w:sz w:val="26"/>
          <w:szCs w:val="26"/>
        </w:rPr>
        <w:t>()))</w:t>
      </w:r>
    </w:p>
    <w:p w14:paraId="0C62A684" w14:textId="77777777" w:rsidR="00EA1788" w:rsidRDefault="00C249E3">
      <w:pPr>
        <w:ind w:left="720"/>
        <w:rPr>
          <w:sz w:val="26"/>
          <w:szCs w:val="26"/>
        </w:rPr>
      </w:pPr>
      <w:r>
        <w:rPr>
          <w:sz w:val="26"/>
          <w:szCs w:val="26"/>
        </w:rPr>
        <w:lastRenderedPageBreak/>
        <w:t xml:space="preserve">                </w:t>
      </w:r>
      <w:proofErr w:type="gramStart"/>
      <w:r>
        <w:rPr>
          <w:sz w:val="26"/>
          <w:szCs w:val="26"/>
        </w:rPr>
        <w:t>.roles</w:t>
      </w:r>
      <w:proofErr w:type="gramEnd"/>
      <w:r>
        <w:rPr>
          <w:sz w:val="26"/>
          <w:szCs w:val="26"/>
        </w:rPr>
        <w:t>(role)</w:t>
      </w:r>
    </w:p>
    <w:p w14:paraId="3F9AD8A4" w14:textId="77777777" w:rsidR="00EA1788" w:rsidRDefault="00C249E3">
      <w:pPr>
        <w:ind w:left="720"/>
        <w:rPr>
          <w:sz w:val="26"/>
          <w:szCs w:val="26"/>
        </w:rPr>
      </w:pPr>
      <w:r>
        <w:rPr>
          <w:sz w:val="26"/>
          <w:szCs w:val="26"/>
        </w:rPr>
        <w:t xml:space="preserve">                </w:t>
      </w:r>
      <w:proofErr w:type="gramStart"/>
      <w:r>
        <w:rPr>
          <w:sz w:val="26"/>
          <w:szCs w:val="26"/>
        </w:rPr>
        <w:t>.build</w:t>
      </w:r>
      <w:proofErr w:type="gramEnd"/>
      <w:r>
        <w:rPr>
          <w:sz w:val="26"/>
          <w:szCs w:val="26"/>
        </w:rPr>
        <w:t>();</w:t>
      </w:r>
    </w:p>
    <w:p w14:paraId="3275D861" w14:textId="77777777" w:rsidR="00EA1788" w:rsidRDefault="00EA1788">
      <w:pPr>
        <w:ind w:left="720"/>
        <w:rPr>
          <w:sz w:val="26"/>
          <w:szCs w:val="26"/>
        </w:rPr>
      </w:pPr>
    </w:p>
    <w:p w14:paraId="6DFAE20B" w14:textId="77777777" w:rsidR="00EA1788" w:rsidRDefault="00C249E3">
      <w:pPr>
        <w:ind w:left="720"/>
        <w:rPr>
          <w:sz w:val="26"/>
          <w:szCs w:val="26"/>
        </w:rPr>
      </w:pPr>
      <w:r>
        <w:rPr>
          <w:sz w:val="26"/>
          <w:szCs w:val="26"/>
        </w:rPr>
        <w:t xml:space="preserve">        </w:t>
      </w:r>
      <w:proofErr w:type="spellStart"/>
      <w:r>
        <w:rPr>
          <w:sz w:val="26"/>
          <w:szCs w:val="26"/>
        </w:rPr>
        <w:t>userRegisterRepository.save</w:t>
      </w:r>
      <w:proofErr w:type="spellEnd"/>
      <w:r>
        <w:rPr>
          <w:sz w:val="26"/>
          <w:szCs w:val="26"/>
        </w:rPr>
        <w:t>(user);</w:t>
      </w:r>
    </w:p>
    <w:p w14:paraId="4CBEB3E9" w14:textId="77777777" w:rsidR="00EA1788" w:rsidRDefault="00EA1788">
      <w:pPr>
        <w:ind w:left="720"/>
        <w:rPr>
          <w:sz w:val="26"/>
          <w:szCs w:val="26"/>
        </w:rPr>
      </w:pPr>
    </w:p>
    <w:p w14:paraId="4B08CB7C" w14:textId="77777777" w:rsidR="00EA1788" w:rsidRDefault="00C249E3">
      <w:pPr>
        <w:ind w:left="720"/>
        <w:rPr>
          <w:sz w:val="26"/>
          <w:szCs w:val="26"/>
        </w:rPr>
      </w:pPr>
      <w:r>
        <w:rPr>
          <w:sz w:val="26"/>
          <w:szCs w:val="26"/>
        </w:rPr>
        <w:t xml:space="preserve">        String </w:t>
      </w:r>
      <w:proofErr w:type="spellStart"/>
      <w:r>
        <w:rPr>
          <w:sz w:val="26"/>
          <w:szCs w:val="26"/>
        </w:rPr>
        <w:t>jwtToken</w:t>
      </w:r>
      <w:proofErr w:type="spellEnd"/>
      <w:r>
        <w:rPr>
          <w:sz w:val="26"/>
          <w:szCs w:val="26"/>
        </w:rPr>
        <w:t xml:space="preserve"> = </w:t>
      </w:r>
      <w:proofErr w:type="spellStart"/>
      <w:r>
        <w:rPr>
          <w:sz w:val="26"/>
          <w:szCs w:val="26"/>
        </w:rPr>
        <w:t>jwtService.generateToken</w:t>
      </w:r>
      <w:proofErr w:type="spellEnd"/>
      <w:r>
        <w:rPr>
          <w:sz w:val="26"/>
          <w:szCs w:val="26"/>
        </w:rPr>
        <w:t>(</w:t>
      </w:r>
      <w:proofErr w:type="spellStart"/>
      <w:proofErr w:type="gramStart"/>
      <w:r>
        <w:rPr>
          <w:sz w:val="26"/>
          <w:szCs w:val="26"/>
        </w:rPr>
        <w:t>request.getUsername</w:t>
      </w:r>
      <w:proofErr w:type="spellEnd"/>
      <w:proofErr w:type="gramEnd"/>
      <w:r>
        <w:rPr>
          <w:sz w:val="26"/>
          <w:szCs w:val="26"/>
        </w:rPr>
        <w:t>());</w:t>
      </w:r>
    </w:p>
    <w:p w14:paraId="2B7325B8" w14:textId="77777777" w:rsidR="00EA1788" w:rsidRDefault="00EA1788">
      <w:pPr>
        <w:ind w:left="720"/>
        <w:rPr>
          <w:sz w:val="26"/>
          <w:szCs w:val="26"/>
        </w:rPr>
      </w:pPr>
    </w:p>
    <w:p w14:paraId="7B7ADD3B" w14:textId="77777777" w:rsidR="00EA1788" w:rsidRDefault="00C249E3">
      <w:pPr>
        <w:ind w:left="720"/>
        <w:rPr>
          <w:sz w:val="26"/>
          <w:szCs w:val="26"/>
        </w:rPr>
      </w:pPr>
      <w:r>
        <w:rPr>
          <w:sz w:val="26"/>
          <w:szCs w:val="26"/>
        </w:rPr>
        <w:t xml:space="preserve">        return </w:t>
      </w:r>
      <w:proofErr w:type="spellStart"/>
      <w:r>
        <w:rPr>
          <w:sz w:val="26"/>
          <w:szCs w:val="26"/>
        </w:rPr>
        <w:t>AuthenticationResponse.builder</w:t>
      </w:r>
      <w:proofErr w:type="spellEnd"/>
      <w:r>
        <w:rPr>
          <w:sz w:val="26"/>
          <w:szCs w:val="26"/>
        </w:rPr>
        <w:t>()</w:t>
      </w:r>
    </w:p>
    <w:p w14:paraId="33861506" w14:textId="77777777" w:rsidR="00EA1788" w:rsidRDefault="00C249E3">
      <w:pPr>
        <w:ind w:left="720"/>
        <w:rPr>
          <w:sz w:val="26"/>
          <w:szCs w:val="26"/>
        </w:rPr>
      </w:pPr>
      <w:r>
        <w:rPr>
          <w:sz w:val="26"/>
          <w:szCs w:val="26"/>
        </w:rPr>
        <w:t xml:space="preserve">                </w:t>
      </w:r>
      <w:proofErr w:type="gramStart"/>
      <w:r>
        <w:rPr>
          <w:sz w:val="26"/>
          <w:szCs w:val="26"/>
        </w:rPr>
        <w:t>.token</w:t>
      </w:r>
      <w:proofErr w:type="gramEnd"/>
      <w:r>
        <w:rPr>
          <w:sz w:val="26"/>
          <w:szCs w:val="26"/>
        </w:rPr>
        <w:t>(</w:t>
      </w:r>
      <w:proofErr w:type="spellStart"/>
      <w:r>
        <w:rPr>
          <w:sz w:val="26"/>
          <w:szCs w:val="26"/>
        </w:rPr>
        <w:t>jwtToken</w:t>
      </w:r>
      <w:proofErr w:type="spellEnd"/>
      <w:r>
        <w:rPr>
          <w:sz w:val="26"/>
          <w:szCs w:val="26"/>
        </w:rPr>
        <w:t>)</w:t>
      </w:r>
    </w:p>
    <w:p w14:paraId="39E152EF" w14:textId="77777777" w:rsidR="00EA1788" w:rsidRDefault="00C249E3">
      <w:pPr>
        <w:ind w:left="720"/>
        <w:rPr>
          <w:sz w:val="26"/>
          <w:szCs w:val="26"/>
        </w:rPr>
      </w:pPr>
      <w:r>
        <w:rPr>
          <w:sz w:val="26"/>
          <w:szCs w:val="26"/>
        </w:rPr>
        <w:t xml:space="preserve">                </w:t>
      </w:r>
      <w:proofErr w:type="gramStart"/>
      <w:r>
        <w:rPr>
          <w:sz w:val="26"/>
          <w:szCs w:val="26"/>
        </w:rPr>
        <w:t>.build</w:t>
      </w:r>
      <w:proofErr w:type="gramEnd"/>
      <w:r>
        <w:rPr>
          <w:sz w:val="26"/>
          <w:szCs w:val="26"/>
        </w:rPr>
        <w:t>();</w:t>
      </w:r>
    </w:p>
    <w:p w14:paraId="143766CE" w14:textId="77777777" w:rsidR="00EA1788" w:rsidRDefault="00C249E3">
      <w:pPr>
        <w:ind w:left="720"/>
        <w:rPr>
          <w:sz w:val="26"/>
          <w:szCs w:val="26"/>
        </w:rPr>
      </w:pPr>
      <w:r>
        <w:rPr>
          <w:sz w:val="26"/>
          <w:szCs w:val="26"/>
        </w:rPr>
        <w:t xml:space="preserve">    }</w:t>
      </w:r>
    </w:p>
    <w:p w14:paraId="2C6FA75B" w14:textId="77777777" w:rsidR="00EA1788" w:rsidRDefault="00EA1788">
      <w:pPr>
        <w:ind w:left="720"/>
        <w:rPr>
          <w:sz w:val="26"/>
          <w:szCs w:val="26"/>
        </w:rPr>
      </w:pPr>
    </w:p>
    <w:p w14:paraId="52742294" w14:textId="77777777" w:rsidR="00EA1788" w:rsidRDefault="00C249E3">
      <w:pPr>
        <w:ind w:left="720"/>
        <w:rPr>
          <w:sz w:val="26"/>
          <w:szCs w:val="26"/>
        </w:rPr>
      </w:pPr>
      <w:r>
        <w:rPr>
          <w:sz w:val="26"/>
          <w:szCs w:val="26"/>
        </w:rPr>
        <w:t xml:space="preserve">    public </w:t>
      </w:r>
      <w:proofErr w:type="spellStart"/>
      <w:r>
        <w:rPr>
          <w:sz w:val="26"/>
          <w:szCs w:val="26"/>
        </w:rPr>
        <w:t>AuthenticationResponse</w:t>
      </w:r>
      <w:proofErr w:type="spellEnd"/>
      <w:r>
        <w:rPr>
          <w:sz w:val="26"/>
          <w:szCs w:val="26"/>
        </w:rPr>
        <w:t xml:space="preserve"> </w:t>
      </w:r>
      <w:proofErr w:type="gramStart"/>
      <w:r>
        <w:rPr>
          <w:sz w:val="26"/>
          <w:szCs w:val="26"/>
        </w:rPr>
        <w:t>authenticate(</w:t>
      </w:r>
      <w:proofErr w:type="spellStart"/>
      <w:proofErr w:type="gramEnd"/>
      <w:r>
        <w:rPr>
          <w:sz w:val="26"/>
          <w:szCs w:val="26"/>
        </w:rPr>
        <w:t>AuthenticationRequest</w:t>
      </w:r>
      <w:proofErr w:type="spellEnd"/>
      <w:r>
        <w:rPr>
          <w:sz w:val="26"/>
          <w:szCs w:val="26"/>
        </w:rPr>
        <w:t xml:space="preserve"> request) {</w:t>
      </w:r>
    </w:p>
    <w:p w14:paraId="4C5F5D69" w14:textId="77777777" w:rsidR="00EA1788" w:rsidRDefault="00C249E3">
      <w:pPr>
        <w:ind w:left="720"/>
        <w:rPr>
          <w:sz w:val="26"/>
          <w:szCs w:val="26"/>
        </w:rPr>
      </w:pPr>
      <w:r>
        <w:rPr>
          <w:sz w:val="26"/>
          <w:szCs w:val="26"/>
        </w:rPr>
        <w:t xml:space="preserve">        </w:t>
      </w:r>
      <w:proofErr w:type="spellStart"/>
      <w:r>
        <w:rPr>
          <w:sz w:val="26"/>
          <w:szCs w:val="26"/>
        </w:rPr>
        <w:t>authenticationManager.authenticate</w:t>
      </w:r>
      <w:proofErr w:type="spellEnd"/>
      <w:r>
        <w:rPr>
          <w:sz w:val="26"/>
          <w:szCs w:val="26"/>
        </w:rPr>
        <w:t>(</w:t>
      </w:r>
    </w:p>
    <w:p w14:paraId="018F503A" w14:textId="77777777" w:rsidR="00EA1788" w:rsidRDefault="00C249E3">
      <w:pPr>
        <w:ind w:left="720"/>
        <w:rPr>
          <w:sz w:val="26"/>
          <w:szCs w:val="26"/>
        </w:rPr>
      </w:pPr>
      <w:r>
        <w:rPr>
          <w:sz w:val="26"/>
          <w:szCs w:val="26"/>
        </w:rPr>
        <w:t xml:space="preserve">                new </w:t>
      </w:r>
      <w:proofErr w:type="spellStart"/>
      <w:proofErr w:type="gramStart"/>
      <w:r>
        <w:rPr>
          <w:sz w:val="26"/>
          <w:szCs w:val="26"/>
        </w:rPr>
        <w:t>UsernamePasswordAuthenticationToken</w:t>
      </w:r>
      <w:proofErr w:type="spellEnd"/>
      <w:r>
        <w:rPr>
          <w:sz w:val="26"/>
          <w:szCs w:val="26"/>
        </w:rPr>
        <w:t>(</w:t>
      </w:r>
      <w:proofErr w:type="gramEnd"/>
    </w:p>
    <w:p w14:paraId="720574B1" w14:textId="77777777" w:rsidR="00EA1788" w:rsidRDefault="00C249E3">
      <w:pPr>
        <w:ind w:left="720"/>
        <w:rPr>
          <w:sz w:val="26"/>
          <w:szCs w:val="26"/>
        </w:rPr>
      </w:pPr>
      <w:r>
        <w:rPr>
          <w:sz w:val="26"/>
          <w:szCs w:val="26"/>
        </w:rPr>
        <w:t xml:space="preserve">                        </w:t>
      </w:r>
      <w:proofErr w:type="spellStart"/>
      <w:proofErr w:type="gramStart"/>
      <w:r>
        <w:rPr>
          <w:sz w:val="26"/>
          <w:szCs w:val="26"/>
        </w:rPr>
        <w:t>request.getUsername</w:t>
      </w:r>
      <w:proofErr w:type="spellEnd"/>
      <w:proofErr w:type="gramEnd"/>
      <w:r>
        <w:rPr>
          <w:sz w:val="26"/>
          <w:szCs w:val="26"/>
        </w:rPr>
        <w:t>(),</w:t>
      </w:r>
    </w:p>
    <w:p w14:paraId="565AB046" w14:textId="77777777" w:rsidR="00EA1788" w:rsidRDefault="00C249E3">
      <w:pPr>
        <w:ind w:left="720"/>
        <w:rPr>
          <w:sz w:val="26"/>
          <w:szCs w:val="26"/>
        </w:rPr>
      </w:pPr>
      <w:r>
        <w:rPr>
          <w:sz w:val="26"/>
          <w:szCs w:val="26"/>
        </w:rPr>
        <w:t xml:space="preserve">                        </w:t>
      </w:r>
      <w:proofErr w:type="spellStart"/>
      <w:proofErr w:type="gramStart"/>
      <w:r>
        <w:rPr>
          <w:sz w:val="26"/>
          <w:szCs w:val="26"/>
        </w:rPr>
        <w:t>request.getPassword</w:t>
      </w:r>
      <w:proofErr w:type="spellEnd"/>
      <w:proofErr w:type="gramEnd"/>
      <w:r>
        <w:rPr>
          <w:sz w:val="26"/>
          <w:szCs w:val="26"/>
        </w:rPr>
        <w:t>()</w:t>
      </w:r>
    </w:p>
    <w:p w14:paraId="70294A1D" w14:textId="77777777" w:rsidR="00EA1788" w:rsidRDefault="00C249E3">
      <w:pPr>
        <w:ind w:left="720"/>
        <w:rPr>
          <w:sz w:val="26"/>
          <w:szCs w:val="26"/>
        </w:rPr>
      </w:pPr>
      <w:r>
        <w:rPr>
          <w:sz w:val="26"/>
          <w:szCs w:val="26"/>
        </w:rPr>
        <w:t xml:space="preserve">                )</w:t>
      </w:r>
    </w:p>
    <w:p w14:paraId="7B0D2ED2" w14:textId="77777777" w:rsidR="00EA1788" w:rsidRDefault="00C249E3">
      <w:pPr>
        <w:ind w:left="720"/>
        <w:rPr>
          <w:sz w:val="26"/>
          <w:szCs w:val="26"/>
        </w:rPr>
      </w:pPr>
      <w:r>
        <w:rPr>
          <w:sz w:val="26"/>
          <w:szCs w:val="26"/>
        </w:rPr>
        <w:t xml:space="preserve">        );</w:t>
      </w:r>
    </w:p>
    <w:p w14:paraId="43CA2AE5" w14:textId="77777777" w:rsidR="00EA1788" w:rsidRDefault="00EA1788">
      <w:pPr>
        <w:ind w:left="720"/>
        <w:rPr>
          <w:sz w:val="26"/>
          <w:szCs w:val="26"/>
        </w:rPr>
      </w:pPr>
    </w:p>
    <w:p w14:paraId="3DDC6FBA" w14:textId="77777777" w:rsidR="00EA1788" w:rsidRDefault="00C249E3">
      <w:pPr>
        <w:ind w:left="720"/>
        <w:rPr>
          <w:sz w:val="26"/>
          <w:szCs w:val="26"/>
        </w:rPr>
      </w:pPr>
      <w:r>
        <w:rPr>
          <w:sz w:val="26"/>
          <w:szCs w:val="26"/>
        </w:rPr>
        <w:t xml:space="preserve">        String </w:t>
      </w:r>
      <w:proofErr w:type="spellStart"/>
      <w:r>
        <w:rPr>
          <w:sz w:val="26"/>
          <w:szCs w:val="26"/>
        </w:rPr>
        <w:t>jwtToken</w:t>
      </w:r>
      <w:proofErr w:type="spellEnd"/>
      <w:r>
        <w:rPr>
          <w:sz w:val="26"/>
          <w:szCs w:val="26"/>
        </w:rPr>
        <w:t xml:space="preserve"> = </w:t>
      </w:r>
      <w:proofErr w:type="spellStart"/>
      <w:r>
        <w:rPr>
          <w:sz w:val="26"/>
          <w:szCs w:val="26"/>
        </w:rPr>
        <w:t>jwtService.generateToken</w:t>
      </w:r>
      <w:proofErr w:type="spellEnd"/>
      <w:r>
        <w:rPr>
          <w:sz w:val="26"/>
          <w:szCs w:val="26"/>
        </w:rPr>
        <w:t>(</w:t>
      </w:r>
      <w:proofErr w:type="spellStart"/>
      <w:proofErr w:type="gramStart"/>
      <w:r>
        <w:rPr>
          <w:sz w:val="26"/>
          <w:szCs w:val="26"/>
        </w:rPr>
        <w:t>request.getUsername</w:t>
      </w:r>
      <w:proofErr w:type="spellEnd"/>
      <w:proofErr w:type="gramEnd"/>
      <w:r>
        <w:rPr>
          <w:sz w:val="26"/>
          <w:szCs w:val="26"/>
        </w:rPr>
        <w:t>());</w:t>
      </w:r>
    </w:p>
    <w:p w14:paraId="4CB718EC" w14:textId="77777777" w:rsidR="00EA1788" w:rsidRDefault="00EA1788">
      <w:pPr>
        <w:ind w:left="720"/>
        <w:rPr>
          <w:sz w:val="26"/>
          <w:szCs w:val="26"/>
        </w:rPr>
      </w:pPr>
    </w:p>
    <w:p w14:paraId="2743F439" w14:textId="77777777" w:rsidR="00EA1788" w:rsidRDefault="00C249E3">
      <w:pPr>
        <w:ind w:left="720"/>
        <w:rPr>
          <w:sz w:val="26"/>
          <w:szCs w:val="26"/>
        </w:rPr>
      </w:pPr>
      <w:r>
        <w:rPr>
          <w:sz w:val="26"/>
          <w:szCs w:val="26"/>
        </w:rPr>
        <w:t xml:space="preserve">        return </w:t>
      </w:r>
      <w:proofErr w:type="spellStart"/>
      <w:r>
        <w:rPr>
          <w:sz w:val="26"/>
          <w:szCs w:val="26"/>
        </w:rPr>
        <w:t>AuthenticationResponse.builder</w:t>
      </w:r>
      <w:proofErr w:type="spellEnd"/>
      <w:r>
        <w:rPr>
          <w:sz w:val="26"/>
          <w:szCs w:val="26"/>
        </w:rPr>
        <w:t>()</w:t>
      </w:r>
    </w:p>
    <w:p w14:paraId="74FCE40E" w14:textId="77777777" w:rsidR="00EA1788" w:rsidRDefault="00C249E3">
      <w:pPr>
        <w:ind w:left="720"/>
        <w:rPr>
          <w:sz w:val="26"/>
          <w:szCs w:val="26"/>
        </w:rPr>
      </w:pPr>
      <w:r>
        <w:rPr>
          <w:sz w:val="26"/>
          <w:szCs w:val="26"/>
        </w:rPr>
        <w:t xml:space="preserve">                </w:t>
      </w:r>
      <w:proofErr w:type="gramStart"/>
      <w:r>
        <w:rPr>
          <w:sz w:val="26"/>
          <w:szCs w:val="26"/>
        </w:rPr>
        <w:t>.token</w:t>
      </w:r>
      <w:proofErr w:type="gramEnd"/>
      <w:r>
        <w:rPr>
          <w:sz w:val="26"/>
          <w:szCs w:val="26"/>
        </w:rPr>
        <w:t>(</w:t>
      </w:r>
      <w:proofErr w:type="spellStart"/>
      <w:r>
        <w:rPr>
          <w:sz w:val="26"/>
          <w:szCs w:val="26"/>
        </w:rPr>
        <w:t>jwtToken</w:t>
      </w:r>
      <w:proofErr w:type="spellEnd"/>
      <w:r>
        <w:rPr>
          <w:sz w:val="26"/>
          <w:szCs w:val="26"/>
        </w:rPr>
        <w:t>)</w:t>
      </w:r>
    </w:p>
    <w:p w14:paraId="24C5D384" w14:textId="77777777" w:rsidR="00EA1788" w:rsidRDefault="00C249E3">
      <w:pPr>
        <w:ind w:left="720"/>
        <w:rPr>
          <w:sz w:val="26"/>
          <w:szCs w:val="26"/>
        </w:rPr>
      </w:pPr>
      <w:r>
        <w:rPr>
          <w:sz w:val="26"/>
          <w:szCs w:val="26"/>
        </w:rPr>
        <w:t xml:space="preserve">                </w:t>
      </w:r>
      <w:proofErr w:type="gramStart"/>
      <w:r>
        <w:rPr>
          <w:sz w:val="26"/>
          <w:szCs w:val="26"/>
        </w:rPr>
        <w:t>.build</w:t>
      </w:r>
      <w:proofErr w:type="gramEnd"/>
      <w:r>
        <w:rPr>
          <w:sz w:val="26"/>
          <w:szCs w:val="26"/>
        </w:rPr>
        <w:t>();</w:t>
      </w:r>
    </w:p>
    <w:p w14:paraId="54502E1E" w14:textId="77777777" w:rsidR="00EA1788" w:rsidRDefault="00C249E3">
      <w:pPr>
        <w:ind w:left="720"/>
        <w:rPr>
          <w:sz w:val="26"/>
          <w:szCs w:val="26"/>
        </w:rPr>
      </w:pPr>
      <w:r>
        <w:rPr>
          <w:sz w:val="26"/>
          <w:szCs w:val="26"/>
        </w:rPr>
        <w:t xml:space="preserve">    }</w:t>
      </w:r>
    </w:p>
    <w:p w14:paraId="23061376" w14:textId="77777777" w:rsidR="00EA1788" w:rsidRDefault="00C249E3">
      <w:pPr>
        <w:ind w:left="504"/>
        <w:rPr>
          <w:sz w:val="26"/>
          <w:szCs w:val="26"/>
        </w:rPr>
      </w:pPr>
      <w:r>
        <w:rPr>
          <w:sz w:val="26"/>
          <w:szCs w:val="26"/>
        </w:rPr>
        <w:t>}</w:t>
      </w:r>
    </w:p>
    <w:p w14:paraId="3B25522F" w14:textId="77777777" w:rsidR="00EA1788" w:rsidRDefault="00EA1788">
      <w:pPr>
        <w:pStyle w:val="Heading4"/>
        <w:ind w:left="720"/>
        <w:rPr>
          <w:sz w:val="26"/>
          <w:szCs w:val="26"/>
        </w:rPr>
      </w:pPr>
    </w:p>
    <w:p w14:paraId="21CEB762" w14:textId="77777777" w:rsidR="00EA1788" w:rsidRDefault="00C249E3">
      <w:pPr>
        <w:pStyle w:val="Heading4"/>
        <w:ind w:firstLine="461"/>
        <w:rPr>
          <w:sz w:val="26"/>
          <w:szCs w:val="26"/>
        </w:rPr>
      </w:pPr>
      <w:r>
        <w:rPr>
          <w:sz w:val="26"/>
          <w:szCs w:val="26"/>
        </w:rPr>
        <w:t>Repository Interface:</w:t>
      </w:r>
    </w:p>
    <w:p w14:paraId="125DEA12" w14:textId="77777777" w:rsidR="00EA1788" w:rsidRDefault="00EA1788">
      <w:pPr>
        <w:pStyle w:val="Heading4"/>
        <w:ind w:firstLine="461"/>
        <w:rPr>
          <w:sz w:val="26"/>
          <w:szCs w:val="26"/>
        </w:rPr>
      </w:pPr>
    </w:p>
    <w:p w14:paraId="37E9623F" w14:textId="77777777" w:rsidR="00EA1788" w:rsidRDefault="00C249E3">
      <w:pPr>
        <w:ind w:left="504"/>
        <w:rPr>
          <w:sz w:val="26"/>
          <w:szCs w:val="26"/>
        </w:rPr>
      </w:pPr>
      <w:r>
        <w:rPr>
          <w:sz w:val="26"/>
          <w:szCs w:val="26"/>
        </w:rPr>
        <w:t xml:space="preserve">package </w:t>
      </w:r>
      <w:proofErr w:type="spellStart"/>
      <w:r>
        <w:rPr>
          <w:sz w:val="26"/>
          <w:szCs w:val="26"/>
        </w:rPr>
        <w:t>com.</w:t>
      </w:r>
      <w:proofErr w:type="gramStart"/>
      <w:r>
        <w:rPr>
          <w:sz w:val="26"/>
          <w:szCs w:val="26"/>
        </w:rPr>
        <w:t>example.giftcraft</w:t>
      </w:r>
      <w:proofErr w:type="gramEnd"/>
      <w:r>
        <w:rPr>
          <w:sz w:val="26"/>
          <w:szCs w:val="26"/>
        </w:rPr>
        <w:t>.repository</w:t>
      </w:r>
      <w:proofErr w:type="spellEnd"/>
      <w:r>
        <w:rPr>
          <w:sz w:val="26"/>
          <w:szCs w:val="26"/>
        </w:rPr>
        <w:t>;</w:t>
      </w:r>
    </w:p>
    <w:p w14:paraId="0F6ADD16" w14:textId="77777777" w:rsidR="00EA1788" w:rsidRDefault="00C249E3">
      <w:pPr>
        <w:ind w:left="504"/>
        <w:rPr>
          <w:sz w:val="26"/>
          <w:szCs w:val="26"/>
        </w:rPr>
      </w:pPr>
      <w:r>
        <w:rPr>
          <w:sz w:val="26"/>
          <w:szCs w:val="26"/>
        </w:rPr>
        <w:t xml:space="preserve">import </w:t>
      </w:r>
      <w:proofErr w:type="spellStart"/>
      <w:proofErr w:type="gramStart"/>
      <w:r>
        <w:rPr>
          <w:sz w:val="26"/>
          <w:szCs w:val="26"/>
        </w:rPr>
        <w:t>java.util</w:t>
      </w:r>
      <w:proofErr w:type="gramEnd"/>
      <w:r>
        <w:rPr>
          <w:sz w:val="26"/>
          <w:szCs w:val="26"/>
        </w:rPr>
        <w:t>.Optional</w:t>
      </w:r>
      <w:proofErr w:type="spellEnd"/>
      <w:r>
        <w:rPr>
          <w:sz w:val="26"/>
          <w:szCs w:val="26"/>
        </w:rPr>
        <w:t>;</w:t>
      </w:r>
    </w:p>
    <w:p w14:paraId="11B05270" w14:textId="77777777" w:rsidR="00EA1788" w:rsidRDefault="00C249E3">
      <w:pPr>
        <w:ind w:left="504"/>
        <w:rPr>
          <w:sz w:val="26"/>
          <w:szCs w:val="26"/>
        </w:rPr>
      </w:pPr>
      <w:r>
        <w:rPr>
          <w:sz w:val="26"/>
          <w:szCs w:val="26"/>
        </w:rPr>
        <w:t xml:space="preserve">import </w:t>
      </w:r>
      <w:proofErr w:type="spellStart"/>
      <w:proofErr w:type="gramStart"/>
      <w:r>
        <w:rPr>
          <w:sz w:val="26"/>
          <w:szCs w:val="26"/>
        </w:rPr>
        <w:t>org.springframework.data.jpa.repository</w:t>
      </w:r>
      <w:proofErr w:type="gramEnd"/>
      <w:r>
        <w:rPr>
          <w:sz w:val="26"/>
          <w:szCs w:val="26"/>
        </w:rPr>
        <w:t>.JpaRepository</w:t>
      </w:r>
      <w:proofErr w:type="spellEnd"/>
      <w:r>
        <w:rPr>
          <w:sz w:val="26"/>
          <w:szCs w:val="26"/>
        </w:rPr>
        <w:t>;</w:t>
      </w:r>
    </w:p>
    <w:p w14:paraId="34574411" w14:textId="77777777" w:rsidR="00EA1788" w:rsidRDefault="00C249E3">
      <w:pPr>
        <w:ind w:left="504"/>
        <w:rPr>
          <w:sz w:val="26"/>
          <w:szCs w:val="26"/>
        </w:rPr>
      </w:pPr>
      <w:r>
        <w:rPr>
          <w:sz w:val="26"/>
          <w:szCs w:val="26"/>
        </w:rPr>
        <w:t xml:space="preserve">import </w:t>
      </w:r>
      <w:proofErr w:type="spellStart"/>
      <w:proofErr w:type="gramStart"/>
      <w:r>
        <w:rPr>
          <w:sz w:val="26"/>
          <w:szCs w:val="26"/>
        </w:rPr>
        <w:t>org.springframework.data.jpa.repository</w:t>
      </w:r>
      <w:proofErr w:type="gramEnd"/>
      <w:r>
        <w:rPr>
          <w:sz w:val="26"/>
          <w:szCs w:val="26"/>
        </w:rPr>
        <w:t>.Query</w:t>
      </w:r>
      <w:proofErr w:type="spellEnd"/>
      <w:r>
        <w:rPr>
          <w:sz w:val="26"/>
          <w:szCs w:val="26"/>
        </w:rPr>
        <w:t>;</w:t>
      </w:r>
    </w:p>
    <w:p w14:paraId="12DB0E8E" w14:textId="77777777" w:rsidR="00EA1788" w:rsidRDefault="00C249E3">
      <w:pPr>
        <w:ind w:left="504"/>
        <w:rPr>
          <w:sz w:val="26"/>
          <w:szCs w:val="26"/>
        </w:rPr>
      </w:pPr>
      <w:r>
        <w:rPr>
          <w:sz w:val="26"/>
          <w:szCs w:val="26"/>
        </w:rPr>
        <w:t xml:space="preserve">import </w:t>
      </w:r>
      <w:proofErr w:type="spellStart"/>
      <w:proofErr w:type="gramStart"/>
      <w:r>
        <w:rPr>
          <w:sz w:val="26"/>
          <w:szCs w:val="26"/>
        </w:rPr>
        <w:t>org.springframework</w:t>
      </w:r>
      <w:proofErr w:type="gramEnd"/>
      <w:r>
        <w:rPr>
          <w:sz w:val="26"/>
          <w:szCs w:val="26"/>
        </w:rPr>
        <w:t>.stereotype.Repository</w:t>
      </w:r>
      <w:proofErr w:type="spellEnd"/>
      <w:r>
        <w:rPr>
          <w:sz w:val="26"/>
          <w:szCs w:val="26"/>
        </w:rPr>
        <w:t>;</w:t>
      </w:r>
    </w:p>
    <w:p w14:paraId="78CA10E9" w14:textId="77777777" w:rsidR="00EA1788" w:rsidRDefault="00C249E3">
      <w:pPr>
        <w:ind w:left="504"/>
        <w:rPr>
          <w:sz w:val="26"/>
          <w:szCs w:val="26"/>
        </w:rPr>
      </w:pPr>
      <w:r>
        <w:rPr>
          <w:sz w:val="26"/>
          <w:szCs w:val="26"/>
        </w:rPr>
        <w:t xml:space="preserve">import </w:t>
      </w:r>
      <w:proofErr w:type="spellStart"/>
      <w:r>
        <w:rPr>
          <w:sz w:val="26"/>
          <w:szCs w:val="26"/>
        </w:rPr>
        <w:t>com.</w:t>
      </w:r>
      <w:proofErr w:type="gramStart"/>
      <w:r>
        <w:rPr>
          <w:sz w:val="26"/>
          <w:szCs w:val="26"/>
        </w:rPr>
        <w:t>example.demo</w:t>
      </w:r>
      <w:proofErr w:type="gramEnd"/>
      <w:r>
        <w:rPr>
          <w:sz w:val="26"/>
          <w:szCs w:val="26"/>
        </w:rPr>
        <w:t>.entity.Users</w:t>
      </w:r>
      <w:proofErr w:type="spellEnd"/>
      <w:r>
        <w:rPr>
          <w:sz w:val="26"/>
          <w:szCs w:val="26"/>
        </w:rPr>
        <w:t>;</w:t>
      </w:r>
    </w:p>
    <w:p w14:paraId="7AF7A4BD" w14:textId="77777777" w:rsidR="00EA1788" w:rsidRDefault="00C249E3">
      <w:pPr>
        <w:ind w:left="504"/>
        <w:rPr>
          <w:sz w:val="26"/>
          <w:szCs w:val="26"/>
        </w:rPr>
      </w:pPr>
      <w:r>
        <w:rPr>
          <w:sz w:val="26"/>
          <w:szCs w:val="26"/>
        </w:rPr>
        <w:t xml:space="preserve">import </w:t>
      </w:r>
      <w:proofErr w:type="spellStart"/>
      <w:proofErr w:type="gramStart"/>
      <w:r>
        <w:rPr>
          <w:sz w:val="26"/>
          <w:szCs w:val="26"/>
        </w:rPr>
        <w:t>java.util</w:t>
      </w:r>
      <w:proofErr w:type="gramEnd"/>
      <w:r>
        <w:rPr>
          <w:sz w:val="26"/>
          <w:szCs w:val="26"/>
        </w:rPr>
        <w:t>.List</w:t>
      </w:r>
      <w:proofErr w:type="spellEnd"/>
      <w:r>
        <w:rPr>
          <w:sz w:val="26"/>
          <w:szCs w:val="26"/>
        </w:rPr>
        <w:t>;</w:t>
      </w:r>
    </w:p>
    <w:p w14:paraId="0977EEA9" w14:textId="77777777" w:rsidR="00EA1788" w:rsidRDefault="00C249E3">
      <w:pPr>
        <w:ind w:left="504"/>
        <w:rPr>
          <w:sz w:val="26"/>
          <w:szCs w:val="26"/>
        </w:rPr>
      </w:pPr>
      <w:r>
        <w:rPr>
          <w:sz w:val="26"/>
          <w:szCs w:val="26"/>
        </w:rPr>
        <w:t>@Repository</w:t>
      </w:r>
    </w:p>
    <w:p w14:paraId="590B7095" w14:textId="77777777" w:rsidR="00EA1788" w:rsidRDefault="00C249E3">
      <w:pPr>
        <w:ind w:left="504"/>
        <w:rPr>
          <w:sz w:val="26"/>
          <w:szCs w:val="26"/>
        </w:rPr>
      </w:pPr>
      <w:r>
        <w:rPr>
          <w:sz w:val="26"/>
          <w:szCs w:val="26"/>
        </w:rPr>
        <w:t xml:space="preserve">public interface </w:t>
      </w:r>
      <w:proofErr w:type="spellStart"/>
      <w:r>
        <w:rPr>
          <w:sz w:val="26"/>
          <w:szCs w:val="26"/>
        </w:rPr>
        <w:t>UsersRepository</w:t>
      </w:r>
      <w:proofErr w:type="spellEnd"/>
      <w:r>
        <w:rPr>
          <w:sz w:val="26"/>
          <w:szCs w:val="26"/>
        </w:rPr>
        <w:t xml:space="preserve"> extends </w:t>
      </w:r>
      <w:proofErr w:type="spellStart"/>
      <w:r>
        <w:rPr>
          <w:sz w:val="26"/>
          <w:szCs w:val="26"/>
        </w:rPr>
        <w:t>JpaRepository</w:t>
      </w:r>
      <w:proofErr w:type="spellEnd"/>
      <w:r>
        <w:rPr>
          <w:sz w:val="26"/>
          <w:szCs w:val="26"/>
        </w:rPr>
        <w:t>&lt;Users, Integer&gt; {</w:t>
      </w:r>
    </w:p>
    <w:p w14:paraId="26EADDE5" w14:textId="77777777" w:rsidR="00EA1788" w:rsidRDefault="00C249E3">
      <w:pPr>
        <w:ind w:left="504"/>
        <w:rPr>
          <w:sz w:val="26"/>
          <w:szCs w:val="26"/>
        </w:rPr>
      </w:pPr>
      <w:r>
        <w:rPr>
          <w:sz w:val="26"/>
          <w:szCs w:val="26"/>
        </w:rPr>
        <w:tab/>
        <w:t>Optional&lt;Users&gt;</w:t>
      </w:r>
      <w:proofErr w:type="spellStart"/>
      <w:proofErr w:type="gramStart"/>
      <w:r>
        <w:rPr>
          <w:sz w:val="26"/>
          <w:szCs w:val="26"/>
        </w:rPr>
        <w:t>findByEmail</w:t>
      </w:r>
      <w:proofErr w:type="spellEnd"/>
      <w:r>
        <w:rPr>
          <w:sz w:val="26"/>
          <w:szCs w:val="26"/>
        </w:rPr>
        <w:t>(</w:t>
      </w:r>
      <w:proofErr w:type="gramEnd"/>
      <w:r>
        <w:rPr>
          <w:sz w:val="26"/>
          <w:szCs w:val="26"/>
        </w:rPr>
        <w:t>String email);</w:t>
      </w:r>
    </w:p>
    <w:p w14:paraId="1B4F64E6" w14:textId="77777777" w:rsidR="00EA1788" w:rsidRDefault="00C249E3">
      <w:pPr>
        <w:ind w:left="504"/>
        <w:rPr>
          <w:sz w:val="24"/>
          <w:szCs w:val="24"/>
        </w:rPr>
        <w:sectPr w:rsidR="00EA1788">
          <w:pgSz w:w="12240" w:h="15840"/>
          <w:pgMar w:top="1440" w:right="1080" w:bottom="1440" w:left="1080" w:header="679" w:footer="0" w:gutter="0"/>
          <w:cols w:space="720"/>
        </w:sectPr>
      </w:pPr>
      <w:r>
        <w:rPr>
          <w:sz w:val="26"/>
          <w:szCs w:val="26"/>
        </w:rPr>
        <w:t>}</w:t>
      </w:r>
    </w:p>
    <w:p w14:paraId="4FDE82B4" w14:textId="77777777" w:rsidR="00EA1788" w:rsidRDefault="00EA1788">
      <w:pPr>
        <w:rPr>
          <w:rFonts w:eastAsia="Times New Roman"/>
          <w:color w:val="000000"/>
          <w:sz w:val="24"/>
          <w:szCs w:val="24"/>
        </w:rPr>
      </w:pPr>
    </w:p>
    <w:p w14:paraId="2649013E" w14:textId="77777777" w:rsidR="00EA1788" w:rsidRDefault="00EA1788">
      <w:pPr>
        <w:spacing w:before="43"/>
        <w:ind w:left="720"/>
        <w:rPr>
          <w:rFonts w:eastAsia="Times New Roman"/>
          <w:color w:val="000000"/>
          <w:sz w:val="24"/>
          <w:szCs w:val="24"/>
        </w:rPr>
      </w:pPr>
    </w:p>
    <w:p w14:paraId="59C176CC" w14:textId="77777777" w:rsidR="00EA1788" w:rsidRDefault="00C249E3">
      <w:pPr>
        <w:pStyle w:val="Heading3"/>
        <w:numPr>
          <w:ilvl w:val="1"/>
          <w:numId w:val="3"/>
        </w:numPr>
        <w:tabs>
          <w:tab w:val="left" w:pos="870"/>
        </w:tabs>
        <w:spacing w:before="247"/>
        <w:ind w:left="870" w:hanging="366"/>
        <w:rPr>
          <w:color w:val="000000"/>
        </w:rPr>
      </w:pPr>
      <w:r>
        <w:rPr>
          <w:rFonts w:ascii="Times New Roman" w:eastAsia="Times New Roman" w:hAnsi="Times New Roman" w:cs="Times New Roman"/>
          <w:b/>
          <w:color w:val="000000"/>
          <w:sz w:val="30"/>
          <w:szCs w:val="30"/>
        </w:rPr>
        <w:t xml:space="preserve"> </w:t>
      </w:r>
      <w:proofErr w:type="gramStart"/>
      <w:r>
        <w:rPr>
          <w:rFonts w:ascii="Times New Roman" w:eastAsia="Times New Roman" w:hAnsi="Times New Roman" w:cs="Times New Roman"/>
          <w:b/>
          <w:color w:val="000000"/>
          <w:sz w:val="30"/>
          <w:szCs w:val="30"/>
        </w:rPr>
        <w:t>DATA  RETRIEVEL</w:t>
      </w:r>
      <w:proofErr w:type="gramEnd"/>
      <w:r>
        <w:rPr>
          <w:rFonts w:ascii="Times New Roman" w:eastAsia="Times New Roman" w:hAnsi="Times New Roman" w:cs="Times New Roman"/>
          <w:b/>
          <w:color w:val="000000"/>
          <w:sz w:val="30"/>
          <w:szCs w:val="30"/>
        </w:rPr>
        <w:t xml:space="preserve">  PROCESS</w:t>
      </w:r>
    </w:p>
    <w:p w14:paraId="6DF750B1" w14:textId="77777777" w:rsidR="00EA1788" w:rsidRDefault="00EA1788">
      <w:pPr>
        <w:rPr>
          <w:rFonts w:eastAsia="Times New Roman"/>
          <w:b/>
          <w:color w:val="000000"/>
          <w:sz w:val="20"/>
          <w:szCs w:val="20"/>
        </w:rPr>
      </w:pPr>
    </w:p>
    <w:p w14:paraId="43DF754F" w14:textId="77777777" w:rsidR="00EA1788" w:rsidRDefault="00C249E3">
      <w:pPr>
        <w:spacing w:before="126"/>
        <w:rPr>
          <w:rFonts w:eastAsia="Times New Roman"/>
          <w:b/>
          <w:color w:val="000000"/>
          <w:sz w:val="20"/>
          <w:szCs w:val="20"/>
        </w:rPr>
      </w:pPr>
      <w:r>
        <w:rPr>
          <w:noProof/>
        </w:rPr>
        <w:drawing>
          <wp:anchor distT="0" distB="0" distL="0" distR="0" simplePos="0" relativeHeight="251668480" behindDoc="0" locked="0" layoutInCell="1" allowOverlap="1" wp14:anchorId="1315FFC6" wp14:editId="4E020FD1">
            <wp:simplePos x="0" y="0"/>
            <wp:positionH relativeFrom="column">
              <wp:posOffset>1152525</wp:posOffset>
            </wp:positionH>
            <wp:positionV relativeFrom="paragraph">
              <wp:posOffset>239395</wp:posOffset>
            </wp:positionV>
            <wp:extent cx="4806315" cy="3133725"/>
            <wp:effectExtent l="0" t="0" r="0" b="0"/>
            <wp:wrapTopAndBottom/>
            <wp:docPr id="49" name="image20.png"/>
            <wp:cNvGraphicFramePr/>
            <a:graphic xmlns:a="http://schemas.openxmlformats.org/drawingml/2006/main">
              <a:graphicData uri="http://schemas.openxmlformats.org/drawingml/2006/picture">
                <pic:pic xmlns:pic="http://schemas.openxmlformats.org/drawingml/2006/picture">
                  <pic:nvPicPr>
                    <pic:cNvPr id="49" name="image20.png"/>
                    <pic:cNvPicPr preferRelativeResize="0"/>
                  </pic:nvPicPr>
                  <pic:blipFill>
                    <a:blip r:embed="rId27"/>
                    <a:srcRect/>
                    <a:stretch>
                      <a:fillRect/>
                    </a:stretch>
                  </pic:blipFill>
                  <pic:spPr>
                    <a:xfrm>
                      <a:off x="0" y="0"/>
                      <a:ext cx="4806315" cy="3133725"/>
                    </a:xfrm>
                    <a:prstGeom prst="rect">
                      <a:avLst/>
                    </a:prstGeom>
                  </pic:spPr>
                </pic:pic>
              </a:graphicData>
            </a:graphic>
          </wp:anchor>
        </w:drawing>
      </w:r>
    </w:p>
    <w:p w14:paraId="6EA43DD3" w14:textId="77777777" w:rsidR="00EA1788" w:rsidRDefault="00EA1788">
      <w:pPr>
        <w:rPr>
          <w:rFonts w:eastAsia="Times New Roman"/>
          <w:b/>
          <w:color w:val="000000"/>
          <w:sz w:val="24"/>
          <w:szCs w:val="24"/>
        </w:rPr>
      </w:pPr>
    </w:p>
    <w:p w14:paraId="2DE4B799" w14:textId="77777777" w:rsidR="00EA1788" w:rsidRDefault="00EA1788">
      <w:pPr>
        <w:spacing w:before="57"/>
        <w:rPr>
          <w:rFonts w:eastAsia="Times New Roman"/>
          <w:b/>
          <w:color w:val="000000"/>
          <w:sz w:val="24"/>
          <w:szCs w:val="24"/>
        </w:rPr>
      </w:pPr>
    </w:p>
    <w:p w14:paraId="3A642A72" w14:textId="77777777" w:rsidR="00EA1788" w:rsidRDefault="00C249E3">
      <w:pPr>
        <w:pStyle w:val="Heading4"/>
        <w:ind w:left="266"/>
        <w:jc w:val="center"/>
      </w:pPr>
      <w:r>
        <w:t>Fig4.2 Data Retrieval Process</w:t>
      </w:r>
    </w:p>
    <w:p w14:paraId="2FBD244B" w14:textId="77777777" w:rsidR="00EA1788" w:rsidRDefault="00EA1788">
      <w:pPr>
        <w:rPr>
          <w:rFonts w:eastAsia="Times New Roman"/>
          <w:b/>
          <w:color w:val="000000"/>
          <w:sz w:val="24"/>
          <w:szCs w:val="24"/>
        </w:rPr>
      </w:pPr>
    </w:p>
    <w:p w14:paraId="062612AA" w14:textId="77777777" w:rsidR="00EA1788" w:rsidRDefault="00EA1788">
      <w:pPr>
        <w:spacing w:before="26"/>
        <w:rPr>
          <w:rFonts w:eastAsia="Times New Roman"/>
          <w:b/>
          <w:color w:val="000000"/>
          <w:sz w:val="24"/>
          <w:szCs w:val="24"/>
        </w:rPr>
      </w:pPr>
    </w:p>
    <w:p w14:paraId="7DA6A6D2" w14:textId="77777777" w:rsidR="00EA1788" w:rsidRDefault="00C249E3">
      <w:pPr>
        <w:spacing w:line="360" w:lineRule="auto"/>
        <w:ind w:left="504" w:right="262" w:firstLine="676"/>
        <w:jc w:val="both"/>
        <w:rPr>
          <w:rFonts w:eastAsia="Times New Roman"/>
          <w:color w:val="000000"/>
          <w:sz w:val="26"/>
          <w:szCs w:val="26"/>
        </w:rPr>
      </w:pPr>
      <w:r>
        <w:rPr>
          <w:rFonts w:eastAsia="Times New Roman"/>
          <w:color w:val="000000"/>
          <w:sz w:val="26"/>
          <w:szCs w:val="26"/>
        </w:rPr>
        <w:t xml:space="preserve">The data retrieval process in the backend of the Application is a pivotal component that facilitates the efficient and secure retrieval of data from the database and its transmission to the frontend or client applications. This process begins with a client request made to a specific API endpoint on the backend. Upon receiving the request, the </w:t>
      </w:r>
      <w:proofErr w:type="gramStart"/>
      <w:r>
        <w:rPr>
          <w:rFonts w:eastAsia="Times New Roman"/>
          <w:color w:val="000000"/>
          <w:sz w:val="26"/>
          <w:szCs w:val="26"/>
        </w:rPr>
        <w:t>back ends</w:t>
      </w:r>
      <w:proofErr w:type="gramEnd"/>
      <w:r>
        <w:rPr>
          <w:rFonts w:eastAsia="Times New Roman"/>
          <w:color w:val="000000"/>
          <w:sz w:val="26"/>
          <w:szCs w:val="26"/>
        </w:rPr>
        <w:t xml:space="preserve"> routing system directs it to the appropriate endpoint handler based on the URL and HTTP method.</w:t>
      </w:r>
    </w:p>
    <w:p w14:paraId="7D5AC6CA" w14:textId="77777777" w:rsidR="00EA1788" w:rsidRDefault="00C249E3">
      <w:pPr>
        <w:spacing w:before="224" w:line="360" w:lineRule="auto"/>
        <w:ind w:left="504" w:right="262" w:firstLine="676"/>
        <w:jc w:val="both"/>
        <w:rPr>
          <w:rFonts w:eastAsia="Times New Roman"/>
          <w:color w:val="000000"/>
          <w:sz w:val="26"/>
          <w:szCs w:val="26"/>
        </w:rPr>
        <w:sectPr w:rsidR="00EA1788">
          <w:pgSz w:w="12240" w:h="15840"/>
          <w:pgMar w:top="1440" w:right="1080" w:bottom="1440" w:left="1080" w:header="679" w:footer="0" w:gutter="0"/>
          <w:cols w:space="720"/>
        </w:sectPr>
      </w:pPr>
      <w:r>
        <w:rPr>
          <w:rFonts w:eastAsia="Times New Roman"/>
          <w:color w:val="000000"/>
          <w:sz w:val="26"/>
          <w:szCs w:val="26"/>
        </w:rPr>
        <w:t>Before proceeding, the backend verifies user authentication and confirms if the necessary permissions exist to access the requested data. Following authorization, a database query is generated based on the request, specifying the criteria for data retrieval.</w:t>
      </w:r>
    </w:p>
    <w:p w14:paraId="1E892101" w14:textId="77777777" w:rsidR="00EA1788" w:rsidRDefault="00C249E3">
      <w:pPr>
        <w:numPr>
          <w:ilvl w:val="1"/>
          <w:numId w:val="3"/>
        </w:numPr>
        <w:tabs>
          <w:tab w:val="left" w:pos="870"/>
        </w:tabs>
        <w:spacing w:before="247"/>
        <w:ind w:left="870" w:hanging="366"/>
        <w:rPr>
          <w:color w:val="000000"/>
        </w:rPr>
      </w:pPr>
      <w:r>
        <w:rPr>
          <w:rFonts w:eastAsia="Times New Roman"/>
          <w:b/>
          <w:color w:val="000000"/>
          <w:sz w:val="30"/>
          <w:szCs w:val="30"/>
        </w:rPr>
        <w:lastRenderedPageBreak/>
        <w:t xml:space="preserve"> DATA UPDATE PROCESS</w:t>
      </w:r>
    </w:p>
    <w:p w14:paraId="0DC3F351" w14:textId="77777777" w:rsidR="00EA1788" w:rsidRDefault="00EA1788">
      <w:pPr>
        <w:rPr>
          <w:rFonts w:eastAsia="Times New Roman"/>
          <w:b/>
          <w:color w:val="000000"/>
          <w:sz w:val="20"/>
          <w:szCs w:val="20"/>
        </w:rPr>
      </w:pPr>
    </w:p>
    <w:p w14:paraId="315A16A2" w14:textId="77777777" w:rsidR="00EA1788" w:rsidRDefault="00C249E3">
      <w:pPr>
        <w:spacing w:before="126"/>
        <w:rPr>
          <w:rFonts w:eastAsia="Times New Roman"/>
          <w:b/>
          <w:color w:val="000000"/>
          <w:sz w:val="20"/>
          <w:szCs w:val="20"/>
        </w:rPr>
      </w:pPr>
      <w:r>
        <w:rPr>
          <w:noProof/>
        </w:rPr>
        <w:drawing>
          <wp:anchor distT="0" distB="0" distL="0" distR="0" simplePos="0" relativeHeight="251667456" behindDoc="0" locked="0" layoutInCell="1" allowOverlap="1" wp14:anchorId="4025AA4E" wp14:editId="000342F7">
            <wp:simplePos x="0" y="0"/>
            <wp:positionH relativeFrom="column">
              <wp:posOffset>723900</wp:posOffset>
            </wp:positionH>
            <wp:positionV relativeFrom="paragraph">
              <wp:posOffset>241300</wp:posOffset>
            </wp:positionV>
            <wp:extent cx="5503545" cy="4000500"/>
            <wp:effectExtent l="0" t="0" r="0" b="0"/>
            <wp:wrapTopAndBottom/>
            <wp:docPr id="48" name="image19.png"/>
            <wp:cNvGraphicFramePr/>
            <a:graphic xmlns:a="http://schemas.openxmlformats.org/drawingml/2006/main">
              <a:graphicData uri="http://schemas.openxmlformats.org/drawingml/2006/picture">
                <pic:pic xmlns:pic="http://schemas.openxmlformats.org/drawingml/2006/picture">
                  <pic:nvPicPr>
                    <pic:cNvPr id="48" name="image19.png"/>
                    <pic:cNvPicPr preferRelativeResize="0"/>
                  </pic:nvPicPr>
                  <pic:blipFill>
                    <a:blip r:embed="rId28"/>
                    <a:srcRect/>
                    <a:stretch>
                      <a:fillRect/>
                    </a:stretch>
                  </pic:blipFill>
                  <pic:spPr>
                    <a:xfrm>
                      <a:off x="0" y="0"/>
                      <a:ext cx="5503727" cy="4000500"/>
                    </a:xfrm>
                    <a:prstGeom prst="rect">
                      <a:avLst/>
                    </a:prstGeom>
                  </pic:spPr>
                </pic:pic>
              </a:graphicData>
            </a:graphic>
          </wp:anchor>
        </w:drawing>
      </w:r>
    </w:p>
    <w:p w14:paraId="68232522" w14:textId="77777777" w:rsidR="00EA1788" w:rsidRDefault="00C249E3">
      <w:pPr>
        <w:pStyle w:val="Heading2"/>
        <w:spacing w:before="184"/>
        <w:ind w:left="2535"/>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Fig4.3 Data Update Flowchart</w:t>
      </w:r>
    </w:p>
    <w:p w14:paraId="275472DA" w14:textId="77777777" w:rsidR="00EA1788" w:rsidRDefault="00EA1788">
      <w:pPr>
        <w:spacing w:before="294"/>
        <w:rPr>
          <w:rFonts w:eastAsia="Times New Roman"/>
          <w:b/>
          <w:color w:val="000000"/>
          <w:sz w:val="26"/>
          <w:szCs w:val="26"/>
        </w:rPr>
      </w:pPr>
    </w:p>
    <w:p w14:paraId="6DC6E571" w14:textId="77777777" w:rsidR="00EA1788" w:rsidRDefault="00C249E3">
      <w:pPr>
        <w:spacing w:line="360" w:lineRule="auto"/>
        <w:ind w:left="504" w:right="264" w:firstLine="676"/>
        <w:jc w:val="both"/>
        <w:rPr>
          <w:rFonts w:eastAsia="Times New Roman"/>
          <w:color w:val="000000"/>
          <w:sz w:val="26"/>
          <w:szCs w:val="26"/>
        </w:rPr>
      </w:pPr>
      <w:r>
        <w:rPr>
          <w:rFonts w:eastAsia="Times New Roman"/>
          <w:color w:val="000000"/>
          <w:sz w:val="26"/>
          <w:szCs w:val="26"/>
        </w:rPr>
        <w:t>The data update process within the backend of Application is a crucial mechanism that allows users and administrators to enact changes in the application's database.</w:t>
      </w:r>
    </w:p>
    <w:p w14:paraId="025D0E80" w14:textId="77777777" w:rsidR="00EA1788" w:rsidRDefault="00C249E3">
      <w:pPr>
        <w:spacing w:before="226" w:line="360" w:lineRule="auto"/>
        <w:ind w:left="504" w:right="260" w:firstLine="676"/>
        <w:jc w:val="both"/>
        <w:rPr>
          <w:rFonts w:eastAsia="Times New Roman"/>
          <w:color w:val="000000"/>
          <w:sz w:val="26"/>
          <w:szCs w:val="26"/>
        </w:rPr>
      </w:pPr>
      <w:r>
        <w:rPr>
          <w:rFonts w:eastAsia="Times New Roman"/>
          <w:color w:val="000000"/>
          <w:sz w:val="26"/>
          <w:szCs w:val="26"/>
        </w:rPr>
        <w:t>Authentication and authorization are fundamental checkpoints in this process. The backend confirms the user's identity and verifies if the user possesses the necessary permissions to execute the data update operation. Unauthorized requests are diligently restricted.</w:t>
      </w:r>
    </w:p>
    <w:p w14:paraId="4701EE16" w14:textId="77777777" w:rsidR="00EA1788" w:rsidRDefault="00C249E3">
      <w:pPr>
        <w:spacing w:before="222" w:line="360" w:lineRule="auto"/>
        <w:ind w:left="504" w:right="260" w:firstLine="676"/>
        <w:jc w:val="both"/>
        <w:rPr>
          <w:rFonts w:eastAsia="Times New Roman"/>
          <w:color w:val="000000"/>
          <w:sz w:val="26"/>
          <w:szCs w:val="26"/>
        </w:rPr>
        <w:sectPr w:rsidR="00EA1788">
          <w:pgSz w:w="12240" w:h="15840"/>
          <w:pgMar w:top="1440" w:right="1080" w:bottom="1440" w:left="1080" w:header="679" w:footer="0" w:gutter="0"/>
          <w:cols w:space="720"/>
        </w:sectPr>
      </w:pPr>
      <w:r>
        <w:rPr>
          <w:rFonts w:eastAsia="Times New Roman"/>
          <w:color w:val="000000"/>
          <w:sz w:val="26"/>
          <w:szCs w:val="26"/>
        </w:rPr>
        <w:t xml:space="preserve">Data validation is a subsequent step, whereby the backend scrutinizes the provided data to ensure that it adheres to the correct format and complies with established business rules and </w:t>
      </w:r>
      <w:proofErr w:type="gramStart"/>
      <w:r>
        <w:rPr>
          <w:rFonts w:eastAsia="Times New Roman"/>
          <w:color w:val="000000"/>
          <w:sz w:val="26"/>
          <w:szCs w:val="26"/>
        </w:rPr>
        <w:t>constraints .This</w:t>
      </w:r>
      <w:proofErr w:type="gramEnd"/>
      <w:r>
        <w:rPr>
          <w:rFonts w:eastAsia="Times New Roman"/>
          <w:color w:val="000000"/>
          <w:sz w:val="26"/>
          <w:szCs w:val="26"/>
        </w:rPr>
        <w:t xml:space="preserve"> phase plays a pivotal role in maintaining data integrity.</w:t>
      </w:r>
    </w:p>
    <w:p w14:paraId="30179491" w14:textId="77777777" w:rsidR="00EA1788" w:rsidRDefault="00C249E3">
      <w:pPr>
        <w:pStyle w:val="Heading3"/>
        <w:numPr>
          <w:ilvl w:val="1"/>
          <w:numId w:val="3"/>
        </w:numPr>
        <w:tabs>
          <w:tab w:val="left" w:pos="868"/>
        </w:tabs>
        <w:spacing w:before="249"/>
        <w:ind w:left="868" w:hanging="364"/>
        <w:rPr>
          <w:color w:val="000000"/>
        </w:rPr>
      </w:pPr>
      <w:r>
        <w:rPr>
          <w:sz w:val="30"/>
          <w:szCs w:val="30"/>
        </w:rPr>
        <w:lastRenderedPageBreak/>
        <w:t xml:space="preserve"> </w:t>
      </w:r>
      <w:r>
        <w:rPr>
          <w:rFonts w:ascii="Times New Roman" w:eastAsia="Times New Roman" w:hAnsi="Times New Roman" w:cs="Times New Roman"/>
          <w:b/>
          <w:color w:val="000000"/>
          <w:sz w:val="30"/>
          <w:szCs w:val="30"/>
        </w:rPr>
        <w:t>SECURITY AND AUTHENTICATION</w:t>
      </w:r>
    </w:p>
    <w:p w14:paraId="13AB4F9A" w14:textId="77777777" w:rsidR="00EA1788" w:rsidRDefault="00EA1788">
      <w:pPr>
        <w:rPr>
          <w:rFonts w:eastAsia="Times New Roman"/>
          <w:b/>
          <w:color w:val="000000"/>
          <w:sz w:val="20"/>
          <w:szCs w:val="20"/>
        </w:rPr>
      </w:pPr>
    </w:p>
    <w:p w14:paraId="2E198104" w14:textId="77777777" w:rsidR="00EA1788" w:rsidRDefault="00C249E3">
      <w:pPr>
        <w:spacing w:before="196"/>
        <w:rPr>
          <w:rFonts w:eastAsia="Times New Roman"/>
          <w:b/>
          <w:color w:val="000000"/>
          <w:sz w:val="20"/>
          <w:szCs w:val="20"/>
        </w:rPr>
      </w:pPr>
      <w:r>
        <w:rPr>
          <w:noProof/>
        </w:rPr>
        <w:drawing>
          <wp:anchor distT="0" distB="0" distL="0" distR="0" simplePos="0" relativeHeight="251671552" behindDoc="0" locked="0" layoutInCell="1" allowOverlap="1" wp14:anchorId="182C9BEE" wp14:editId="0266B4A9">
            <wp:simplePos x="0" y="0"/>
            <wp:positionH relativeFrom="column">
              <wp:posOffset>911860</wp:posOffset>
            </wp:positionH>
            <wp:positionV relativeFrom="paragraph">
              <wp:posOffset>291465</wp:posOffset>
            </wp:positionV>
            <wp:extent cx="5033645" cy="4572000"/>
            <wp:effectExtent l="0" t="0" r="0" b="0"/>
            <wp:wrapTopAndBottom/>
            <wp:docPr id="58" name="image43.png"/>
            <wp:cNvGraphicFramePr/>
            <a:graphic xmlns:a="http://schemas.openxmlformats.org/drawingml/2006/main">
              <a:graphicData uri="http://schemas.openxmlformats.org/drawingml/2006/picture">
                <pic:pic xmlns:pic="http://schemas.openxmlformats.org/drawingml/2006/picture">
                  <pic:nvPicPr>
                    <pic:cNvPr id="58" name="image43.png"/>
                    <pic:cNvPicPr preferRelativeResize="0"/>
                  </pic:nvPicPr>
                  <pic:blipFill>
                    <a:blip r:embed="rId29"/>
                    <a:srcRect/>
                    <a:stretch>
                      <a:fillRect/>
                    </a:stretch>
                  </pic:blipFill>
                  <pic:spPr>
                    <a:xfrm>
                      <a:off x="0" y="0"/>
                      <a:ext cx="5033645" cy="4572000"/>
                    </a:xfrm>
                    <a:prstGeom prst="rect">
                      <a:avLst/>
                    </a:prstGeom>
                  </pic:spPr>
                </pic:pic>
              </a:graphicData>
            </a:graphic>
          </wp:anchor>
        </w:drawing>
      </w:r>
    </w:p>
    <w:p w14:paraId="23774787" w14:textId="77777777" w:rsidR="00EA1788" w:rsidRDefault="00C249E3">
      <w:pPr>
        <w:pStyle w:val="Heading4"/>
        <w:spacing w:before="60"/>
        <w:ind w:left="1858"/>
      </w:pPr>
      <w:r>
        <w:t xml:space="preserve">         Fig4.4 Security </w:t>
      </w:r>
      <w:proofErr w:type="gramStart"/>
      <w:r>
        <w:t>And</w:t>
      </w:r>
      <w:proofErr w:type="gramEnd"/>
      <w:r>
        <w:t xml:space="preserve"> Authentication Flowchart</w:t>
      </w:r>
    </w:p>
    <w:p w14:paraId="31FFCE0D" w14:textId="77777777" w:rsidR="00EA1788" w:rsidRDefault="00EA1788">
      <w:pPr>
        <w:spacing w:before="197"/>
        <w:rPr>
          <w:rFonts w:eastAsia="Times New Roman"/>
          <w:b/>
          <w:color w:val="000000"/>
          <w:sz w:val="24"/>
          <w:szCs w:val="24"/>
        </w:rPr>
      </w:pPr>
    </w:p>
    <w:p w14:paraId="3D90918E" w14:textId="77777777" w:rsidR="00EA1788" w:rsidRDefault="00C249E3">
      <w:pPr>
        <w:spacing w:line="360" w:lineRule="auto"/>
        <w:ind w:left="504" w:right="273" w:firstLine="676"/>
        <w:jc w:val="both"/>
        <w:rPr>
          <w:rFonts w:eastAsia="Times New Roman"/>
          <w:color w:val="000000"/>
          <w:sz w:val="26"/>
          <w:szCs w:val="26"/>
        </w:rPr>
      </w:pPr>
      <w:r>
        <w:rPr>
          <w:rFonts w:eastAsia="Times New Roman"/>
          <w:color w:val="000000"/>
          <w:sz w:val="26"/>
          <w:szCs w:val="26"/>
        </w:rPr>
        <w:t xml:space="preserve">Security and authentication lie at the heart of the application's robust infrastructure. To safeguard sensitive data and uphold the integrity of the </w:t>
      </w:r>
      <w:proofErr w:type="gramStart"/>
      <w:r>
        <w:rPr>
          <w:rFonts w:eastAsia="Times New Roman"/>
          <w:color w:val="000000"/>
          <w:sz w:val="26"/>
          <w:szCs w:val="26"/>
        </w:rPr>
        <w:t>system .</w:t>
      </w:r>
      <w:proofErr w:type="gramEnd"/>
    </w:p>
    <w:p w14:paraId="6E2CBD57" w14:textId="77777777" w:rsidR="00EA1788" w:rsidRDefault="00C249E3">
      <w:pPr>
        <w:spacing w:before="232" w:line="360" w:lineRule="auto"/>
        <w:ind w:left="504" w:right="272" w:firstLine="676"/>
        <w:jc w:val="both"/>
        <w:rPr>
          <w:rFonts w:eastAsia="Times New Roman"/>
          <w:color w:val="000000"/>
          <w:sz w:val="26"/>
          <w:szCs w:val="26"/>
        </w:rPr>
        <w:sectPr w:rsidR="00EA1788">
          <w:pgSz w:w="12240" w:h="15840"/>
          <w:pgMar w:top="1440" w:right="1080" w:bottom="1440" w:left="1080" w:header="679" w:footer="0" w:gutter="0"/>
          <w:cols w:space="720"/>
        </w:sectPr>
      </w:pPr>
      <w:r>
        <w:rPr>
          <w:rFonts w:eastAsia="Times New Roman"/>
          <w:color w:val="000000"/>
          <w:sz w:val="26"/>
          <w:szCs w:val="26"/>
        </w:rPr>
        <w:t xml:space="preserve">User authentication is a fundamental pillar, allowing users, including administrators and customers, to register securely, leveraging email and strong, hashed passwords. A robust login system verifies user credentials and controls access to the application. </w:t>
      </w:r>
    </w:p>
    <w:p w14:paraId="45689AC1" w14:textId="77777777" w:rsidR="00EA1788" w:rsidRDefault="00C249E3">
      <w:pPr>
        <w:spacing w:before="242" w:line="367" w:lineRule="auto"/>
        <w:ind w:left="504" w:right="274" w:firstLine="676"/>
        <w:jc w:val="both"/>
        <w:rPr>
          <w:rFonts w:eastAsia="Times New Roman"/>
          <w:color w:val="000000"/>
          <w:sz w:val="26"/>
          <w:szCs w:val="26"/>
        </w:rPr>
      </w:pPr>
      <w:r>
        <w:rPr>
          <w:rFonts w:eastAsia="Times New Roman"/>
          <w:color w:val="000000"/>
          <w:sz w:val="26"/>
          <w:szCs w:val="26"/>
        </w:rPr>
        <w:lastRenderedPageBreak/>
        <w:t>Data encryption, both in transit and at rest, is a core component of the security framework. Secure communication channels protect data during interactions, while encryption of sensitive data in the database safeguards information in the event of a breach. Session management maintains secure user sessions, preventing unauthorized access or data exposure.</w:t>
      </w:r>
    </w:p>
    <w:p w14:paraId="5905CA89" w14:textId="77777777" w:rsidR="00EA1788" w:rsidRDefault="00C249E3">
      <w:pPr>
        <w:spacing w:before="222" w:line="367" w:lineRule="auto"/>
        <w:ind w:left="504" w:right="273" w:firstLine="676"/>
        <w:jc w:val="both"/>
        <w:rPr>
          <w:rFonts w:eastAsia="Times New Roman"/>
          <w:color w:val="000000"/>
          <w:sz w:val="26"/>
          <w:szCs w:val="26"/>
        </w:rPr>
      </w:pPr>
      <w:r>
        <w:rPr>
          <w:rFonts w:eastAsia="Times New Roman"/>
          <w:color w:val="000000"/>
          <w:sz w:val="26"/>
          <w:szCs w:val="26"/>
        </w:rPr>
        <w:t>Utilizing security libraries and frameworks, like Spring Security, enhances the efficiency of authentication and access control. Additionally, protection against common security threats, such as cross-site scripting and SQL injection, is in place.</w:t>
      </w:r>
    </w:p>
    <w:p w14:paraId="4E37BD3D" w14:textId="77777777" w:rsidR="00EA1788" w:rsidRDefault="00C249E3">
      <w:pPr>
        <w:spacing w:before="226" w:line="367" w:lineRule="auto"/>
        <w:ind w:left="504" w:right="272" w:firstLine="676"/>
        <w:jc w:val="both"/>
        <w:rPr>
          <w:rFonts w:eastAsia="Times New Roman"/>
          <w:color w:val="000000"/>
          <w:sz w:val="26"/>
          <w:szCs w:val="26"/>
        </w:rPr>
      </w:pPr>
      <w:r>
        <w:rPr>
          <w:rFonts w:eastAsia="Times New Roman"/>
          <w:color w:val="000000"/>
          <w:sz w:val="26"/>
          <w:szCs w:val="26"/>
        </w:rPr>
        <w:t xml:space="preserve">User awareness and education contribute to the overall security posture, ensuring that users are informed and capable of recognizing potential threats. Regular security audits and vulnerability assessments are conducted to proactively identify and address potential weaknesses, keeping the application resilient against emerging security risks. In sum, these measures collectively create a secure and trustworthy environment within the </w:t>
      </w:r>
      <w:proofErr w:type="spellStart"/>
      <w:r>
        <w:rPr>
          <w:rFonts w:eastAsia="Times New Roman"/>
          <w:color w:val="000000"/>
          <w:sz w:val="26"/>
          <w:szCs w:val="26"/>
        </w:rPr>
        <w:t>the</w:t>
      </w:r>
      <w:proofErr w:type="spellEnd"/>
      <w:r>
        <w:rPr>
          <w:rFonts w:eastAsia="Times New Roman"/>
          <w:color w:val="000000"/>
          <w:sz w:val="26"/>
          <w:szCs w:val="26"/>
        </w:rPr>
        <w:t xml:space="preserve"> application, protecting user data and maintaining the application's integrity.</w:t>
      </w:r>
    </w:p>
    <w:p w14:paraId="4B63B456" w14:textId="77777777" w:rsidR="00EA1788" w:rsidRDefault="00EA1788">
      <w:pPr>
        <w:rPr>
          <w:rFonts w:eastAsia="Times New Roman"/>
          <w:color w:val="000000"/>
          <w:sz w:val="26"/>
          <w:szCs w:val="26"/>
        </w:rPr>
      </w:pPr>
    </w:p>
    <w:p w14:paraId="4B0A25A7" w14:textId="77777777" w:rsidR="00EA1788" w:rsidRDefault="00EA1788">
      <w:pPr>
        <w:spacing w:before="106"/>
        <w:rPr>
          <w:rFonts w:eastAsia="Times New Roman"/>
          <w:color w:val="000000"/>
          <w:sz w:val="30"/>
          <w:szCs w:val="30"/>
        </w:rPr>
      </w:pPr>
    </w:p>
    <w:p w14:paraId="5F534C69" w14:textId="77777777" w:rsidR="00EA1788" w:rsidRDefault="00C249E3">
      <w:pPr>
        <w:pStyle w:val="Heading4"/>
        <w:ind w:firstLine="461"/>
        <w:rPr>
          <w:sz w:val="30"/>
          <w:szCs w:val="30"/>
        </w:rPr>
      </w:pPr>
      <w:r>
        <w:rPr>
          <w:sz w:val="30"/>
          <w:szCs w:val="30"/>
        </w:rPr>
        <w:t>Coding:</w:t>
      </w:r>
    </w:p>
    <w:p w14:paraId="19A742B2" w14:textId="77777777" w:rsidR="00EA1788" w:rsidRDefault="00C249E3">
      <w:pPr>
        <w:spacing w:before="154"/>
        <w:ind w:left="504"/>
        <w:rPr>
          <w:b/>
          <w:sz w:val="26"/>
          <w:szCs w:val="26"/>
        </w:rPr>
      </w:pPr>
      <w:proofErr w:type="spellStart"/>
      <w:r>
        <w:rPr>
          <w:b/>
          <w:sz w:val="26"/>
          <w:szCs w:val="26"/>
        </w:rPr>
        <w:t>Jwt</w:t>
      </w:r>
      <w:proofErr w:type="spellEnd"/>
      <w:r>
        <w:rPr>
          <w:b/>
          <w:sz w:val="26"/>
          <w:szCs w:val="26"/>
        </w:rPr>
        <w:t xml:space="preserve"> Authentication Filter Class:</w:t>
      </w:r>
    </w:p>
    <w:p w14:paraId="40B66561" w14:textId="77777777" w:rsidR="00EA1788" w:rsidRDefault="00C249E3">
      <w:pPr>
        <w:pStyle w:val="Heading4"/>
        <w:spacing w:before="163"/>
        <w:ind w:firstLine="461"/>
        <w:rPr>
          <w:b w:val="0"/>
          <w:sz w:val="26"/>
          <w:szCs w:val="26"/>
        </w:rPr>
      </w:pPr>
      <w:r>
        <w:rPr>
          <w:b w:val="0"/>
          <w:sz w:val="26"/>
          <w:szCs w:val="26"/>
        </w:rPr>
        <w:t xml:space="preserve"> package </w:t>
      </w:r>
      <w:proofErr w:type="spellStart"/>
      <w:r>
        <w:rPr>
          <w:b w:val="0"/>
          <w:sz w:val="26"/>
          <w:szCs w:val="26"/>
        </w:rPr>
        <w:t>com.</w:t>
      </w:r>
      <w:proofErr w:type="gramStart"/>
      <w:r>
        <w:rPr>
          <w:b w:val="0"/>
          <w:sz w:val="26"/>
          <w:szCs w:val="26"/>
        </w:rPr>
        <w:t>example.giftcraft</w:t>
      </w:r>
      <w:proofErr w:type="gramEnd"/>
      <w:r>
        <w:rPr>
          <w:b w:val="0"/>
          <w:sz w:val="26"/>
          <w:szCs w:val="26"/>
        </w:rPr>
        <w:t>.config</w:t>
      </w:r>
      <w:proofErr w:type="spellEnd"/>
      <w:r>
        <w:rPr>
          <w:b w:val="0"/>
          <w:sz w:val="26"/>
          <w:szCs w:val="26"/>
        </w:rPr>
        <w:t>;</w:t>
      </w:r>
    </w:p>
    <w:p w14:paraId="305C155A" w14:textId="77777777" w:rsidR="00EA1788" w:rsidRDefault="00C249E3">
      <w:pPr>
        <w:pStyle w:val="Heading4"/>
        <w:spacing w:before="163"/>
        <w:ind w:firstLine="461"/>
        <w:rPr>
          <w:b w:val="0"/>
          <w:sz w:val="26"/>
          <w:szCs w:val="26"/>
        </w:rPr>
      </w:pPr>
      <w:r>
        <w:rPr>
          <w:b w:val="0"/>
          <w:sz w:val="26"/>
          <w:szCs w:val="26"/>
        </w:rPr>
        <w:t xml:space="preserve">import </w:t>
      </w:r>
      <w:proofErr w:type="spellStart"/>
      <w:proofErr w:type="gramStart"/>
      <w:r>
        <w:rPr>
          <w:b w:val="0"/>
          <w:sz w:val="26"/>
          <w:szCs w:val="26"/>
        </w:rPr>
        <w:t>java.io.IOException</w:t>
      </w:r>
      <w:proofErr w:type="spellEnd"/>
      <w:proofErr w:type="gramEnd"/>
      <w:r>
        <w:rPr>
          <w:b w:val="0"/>
          <w:sz w:val="26"/>
          <w:szCs w:val="26"/>
        </w:rPr>
        <w:t>;</w:t>
      </w:r>
    </w:p>
    <w:p w14:paraId="57ABF2BD" w14:textId="77777777" w:rsidR="00EA1788" w:rsidRDefault="00C249E3">
      <w:pPr>
        <w:pStyle w:val="Heading4"/>
        <w:spacing w:before="163"/>
        <w:ind w:firstLine="461"/>
        <w:rPr>
          <w:b w:val="0"/>
          <w:sz w:val="26"/>
          <w:szCs w:val="26"/>
        </w:rPr>
      </w:pPr>
      <w:r>
        <w:rPr>
          <w:b w:val="0"/>
          <w:sz w:val="26"/>
          <w:szCs w:val="26"/>
        </w:rPr>
        <w:t xml:space="preserve">import </w:t>
      </w:r>
      <w:proofErr w:type="spellStart"/>
      <w:proofErr w:type="gramStart"/>
      <w:r>
        <w:rPr>
          <w:b w:val="0"/>
          <w:sz w:val="26"/>
          <w:szCs w:val="26"/>
        </w:rPr>
        <w:t>org.springframework</w:t>
      </w:r>
      <w:proofErr w:type="gramEnd"/>
      <w:r>
        <w:rPr>
          <w:b w:val="0"/>
          <w:sz w:val="26"/>
          <w:szCs w:val="26"/>
        </w:rPr>
        <w:t>.beans.factory.annotation.Autowired</w:t>
      </w:r>
      <w:proofErr w:type="spellEnd"/>
      <w:r>
        <w:rPr>
          <w:b w:val="0"/>
          <w:sz w:val="26"/>
          <w:szCs w:val="26"/>
        </w:rPr>
        <w:t>;</w:t>
      </w:r>
    </w:p>
    <w:p w14:paraId="7A8C1CB7" w14:textId="77777777" w:rsidR="00EA1788" w:rsidRDefault="00C249E3">
      <w:pPr>
        <w:pStyle w:val="Heading4"/>
        <w:spacing w:before="163"/>
        <w:ind w:firstLine="461"/>
        <w:rPr>
          <w:b w:val="0"/>
          <w:sz w:val="26"/>
          <w:szCs w:val="26"/>
        </w:rPr>
      </w:pPr>
      <w:r>
        <w:rPr>
          <w:b w:val="0"/>
          <w:sz w:val="26"/>
          <w:szCs w:val="26"/>
        </w:rPr>
        <w:t xml:space="preserve">import </w:t>
      </w:r>
      <w:proofErr w:type="gramStart"/>
      <w:r>
        <w:rPr>
          <w:b w:val="0"/>
          <w:sz w:val="26"/>
          <w:szCs w:val="26"/>
        </w:rPr>
        <w:t>org.springframework</w:t>
      </w:r>
      <w:proofErr w:type="gramEnd"/>
      <w:r>
        <w:rPr>
          <w:b w:val="0"/>
          <w:sz w:val="26"/>
          <w:szCs w:val="26"/>
        </w:rPr>
        <w:t>.security.core.context.SecurityContextHolder;</w:t>
      </w:r>
    </w:p>
    <w:p w14:paraId="6C36936F" w14:textId="77777777" w:rsidR="00EA1788" w:rsidRDefault="00C249E3">
      <w:pPr>
        <w:pStyle w:val="Heading4"/>
        <w:spacing w:before="163"/>
        <w:ind w:firstLine="461"/>
        <w:rPr>
          <w:b w:val="0"/>
          <w:sz w:val="26"/>
          <w:szCs w:val="26"/>
        </w:rPr>
      </w:pPr>
      <w:r>
        <w:rPr>
          <w:b w:val="0"/>
          <w:sz w:val="26"/>
          <w:szCs w:val="26"/>
        </w:rPr>
        <w:t xml:space="preserve">import </w:t>
      </w:r>
      <w:proofErr w:type="spellStart"/>
      <w:proofErr w:type="gramStart"/>
      <w:r>
        <w:rPr>
          <w:b w:val="0"/>
          <w:sz w:val="26"/>
          <w:szCs w:val="26"/>
        </w:rPr>
        <w:t>org.springframework</w:t>
      </w:r>
      <w:proofErr w:type="gramEnd"/>
      <w:r>
        <w:rPr>
          <w:b w:val="0"/>
          <w:sz w:val="26"/>
          <w:szCs w:val="26"/>
        </w:rPr>
        <w:t>.security.core.userdetails.UserDetails</w:t>
      </w:r>
      <w:proofErr w:type="spellEnd"/>
      <w:r>
        <w:rPr>
          <w:b w:val="0"/>
          <w:sz w:val="26"/>
          <w:szCs w:val="26"/>
        </w:rPr>
        <w:t>;</w:t>
      </w:r>
    </w:p>
    <w:p w14:paraId="04C30C61" w14:textId="77777777" w:rsidR="00EA1788" w:rsidRDefault="00C249E3">
      <w:pPr>
        <w:pStyle w:val="Heading4"/>
        <w:spacing w:before="163"/>
        <w:ind w:firstLine="461"/>
        <w:rPr>
          <w:b w:val="0"/>
          <w:sz w:val="26"/>
          <w:szCs w:val="26"/>
        </w:rPr>
      </w:pPr>
      <w:r>
        <w:rPr>
          <w:b w:val="0"/>
          <w:sz w:val="26"/>
          <w:szCs w:val="26"/>
        </w:rPr>
        <w:t xml:space="preserve">import </w:t>
      </w:r>
      <w:proofErr w:type="gramStart"/>
      <w:r>
        <w:rPr>
          <w:b w:val="0"/>
          <w:sz w:val="26"/>
          <w:szCs w:val="26"/>
        </w:rPr>
        <w:t>org.springframework.security.web.authentication</w:t>
      </w:r>
      <w:proofErr w:type="gramEnd"/>
      <w:r>
        <w:rPr>
          <w:b w:val="0"/>
          <w:sz w:val="26"/>
          <w:szCs w:val="26"/>
        </w:rPr>
        <w:t>.WebAuthenticationDetailsSource;</w:t>
      </w:r>
    </w:p>
    <w:p w14:paraId="49BE8CE0" w14:textId="77777777" w:rsidR="00EA1788" w:rsidRDefault="00C249E3">
      <w:pPr>
        <w:pStyle w:val="Heading4"/>
        <w:spacing w:before="163"/>
        <w:ind w:firstLine="461"/>
        <w:rPr>
          <w:b w:val="0"/>
          <w:sz w:val="26"/>
          <w:szCs w:val="26"/>
        </w:rPr>
      </w:pPr>
      <w:r>
        <w:rPr>
          <w:b w:val="0"/>
          <w:sz w:val="26"/>
          <w:szCs w:val="26"/>
        </w:rPr>
        <w:t xml:space="preserve">import </w:t>
      </w:r>
      <w:proofErr w:type="spellStart"/>
      <w:proofErr w:type="gramStart"/>
      <w:r>
        <w:rPr>
          <w:b w:val="0"/>
          <w:sz w:val="26"/>
          <w:szCs w:val="26"/>
        </w:rPr>
        <w:t>org.springframework</w:t>
      </w:r>
      <w:proofErr w:type="gramEnd"/>
      <w:r>
        <w:rPr>
          <w:b w:val="0"/>
          <w:sz w:val="26"/>
          <w:szCs w:val="26"/>
        </w:rPr>
        <w:t>.stereotype.Component</w:t>
      </w:r>
      <w:proofErr w:type="spellEnd"/>
      <w:r>
        <w:rPr>
          <w:b w:val="0"/>
          <w:sz w:val="26"/>
          <w:szCs w:val="26"/>
        </w:rPr>
        <w:t>;</w:t>
      </w:r>
    </w:p>
    <w:p w14:paraId="2E2F4A96" w14:textId="77777777" w:rsidR="00EA1788" w:rsidRDefault="00C249E3">
      <w:pPr>
        <w:pStyle w:val="Heading4"/>
        <w:spacing w:before="163"/>
        <w:ind w:firstLine="461"/>
        <w:rPr>
          <w:b w:val="0"/>
          <w:sz w:val="26"/>
          <w:szCs w:val="26"/>
        </w:rPr>
      </w:pPr>
      <w:r>
        <w:rPr>
          <w:b w:val="0"/>
          <w:sz w:val="26"/>
          <w:szCs w:val="26"/>
        </w:rPr>
        <w:lastRenderedPageBreak/>
        <w:t xml:space="preserve">import </w:t>
      </w:r>
      <w:proofErr w:type="spellStart"/>
      <w:proofErr w:type="gramStart"/>
      <w:r>
        <w:rPr>
          <w:b w:val="0"/>
          <w:sz w:val="26"/>
          <w:szCs w:val="26"/>
        </w:rPr>
        <w:t>org.springframework.web.filter</w:t>
      </w:r>
      <w:proofErr w:type="gramEnd"/>
      <w:r>
        <w:rPr>
          <w:b w:val="0"/>
          <w:sz w:val="26"/>
          <w:szCs w:val="26"/>
        </w:rPr>
        <w:t>.OncePerRequestFilter</w:t>
      </w:r>
      <w:proofErr w:type="spellEnd"/>
      <w:r>
        <w:rPr>
          <w:b w:val="0"/>
          <w:sz w:val="26"/>
          <w:szCs w:val="26"/>
        </w:rPr>
        <w:t>;</w:t>
      </w:r>
    </w:p>
    <w:p w14:paraId="674D34D5" w14:textId="77777777" w:rsidR="00EA1788" w:rsidRDefault="00C249E3">
      <w:pPr>
        <w:pStyle w:val="Heading4"/>
        <w:spacing w:before="163"/>
        <w:ind w:firstLine="461"/>
        <w:rPr>
          <w:b w:val="0"/>
          <w:sz w:val="26"/>
          <w:szCs w:val="26"/>
        </w:rPr>
      </w:pPr>
      <w:r>
        <w:rPr>
          <w:b w:val="0"/>
          <w:sz w:val="26"/>
          <w:szCs w:val="26"/>
        </w:rPr>
        <w:t xml:space="preserve">import </w:t>
      </w:r>
      <w:proofErr w:type="spellStart"/>
      <w:r>
        <w:rPr>
          <w:b w:val="0"/>
          <w:sz w:val="26"/>
          <w:szCs w:val="26"/>
        </w:rPr>
        <w:t>com.</w:t>
      </w:r>
      <w:proofErr w:type="gramStart"/>
      <w:r>
        <w:rPr>
          <w:b w:val="0"/>
          <w:sz w:val="26"/>
          <w:szCs w:val="26"/>
        </w:rPr>
        <w:t>example.giftcraft</w:t>
      </w:r>
      <w:proofErr w:type="gramEnd"/>
      <w:r>
        <w:rPr>
          <w:b w:val="0"/>
          <w:sz w:val="26"/>
          <w:szCs w:val="26"/>
        </w:rPr>
        <w:t>.service.JwtService</w:t>
      </w:r>
      <w:proofErr w:type="spellEnd"/>
      <w:r>
        <w:rPr>
          <w:b w:val="0"/>
          <w:sz w:val="26"/>
          <w:szCs w:val="26"/>
        </w:rPr>
        <w:t>;</w:t>
      </w:r>
    </w:p>
    <w:p w14:paraId="17F0AF24" w14:textId="77777777" w:rsidR="00EA1788" w:rsidRDefault="00C249E3">
      <w:pPr>
        <w:pStyle w:val="Heading4"/>
        <w:spacing w:before="163"/>
        <w:ind w:firstLine="461"/>
        <w:rPr>
          <w:b w:val="0"/>
          <w:sz w:val="26"/>
          <w:szCs w:val="26"/>
        </w:rPr>
      </w:pPr>
      <w:r>
        <w:rPr>
          <w:b w:val="0"/>
          <w:sz w:val="26"/>
          <w:szCs w:val="26"/>
        </w:rPr>
        <w:t xml:space="preserve">import </w:t>
      </w:r>
      <w:proofErr w:type="spellStart"/>
      <w:proofErr w:type="gramStart"/>
      <w:r>
        <w:rPr>
          <w:b w:val="0"/>
          <w:sz w:val="26"/>
          <w:szCs w:val="26"/>
        </w:rPr>
        <w:t>jakarta.servlet</w:t>
      </w:r>
      <w:proofErr w:type="gramEnd"/>
      <w:r>
        <w:rPr>
          <w:b w:val="0"/>
          <w:sz w:val="26"/>
          <w:szCs w:val="26"/>
        </w:rPr>
        <w:t>.FilterChain</w:t>
      </w:r>
      <w:proofErr w:type="spellEnd"/>
      <w:r>
        <w:rPr>
          <w:b w:val="0"/>
          <w:sz w:val="26"/>
          <w:szCs w:val="26"/>
        </w:rPr>
        <w:t>;</w:t>
      </w:r>
    </w:p>
    <w:p w14:paraId="077BB0CD" w14:textId="77777777" w:rsidR="00EA1788" w:rsidRDefault="00C249E3">
      <w:pPr>
        <w:pStyle w:val="Heading4"/>
        <w:spacing w:before="163"/>
        <w:ind w:firstLine="461"/>
        <w:rPr>
          <w:b w:val="0"/>
          <w:sz w:val="26"/>
          <w:szCs w:val="26"/>
        </w:rPr>
      </w:pPr>
      <w:r>
        <w:rPr>
          <w:b w:val="0"/>
          <w:sz w:val="26"/>
          <w:szCs w:val="26"/>
        </w:rPr>
        <w:t xml:space="preserve">import </w:t>
      </w:r>
      <w:proofErr w:type="spellStart"/>
      <w:proofErr w:type="gramStart"/>
      <w:r>
        <w:rPr>
          <w:b w:val="0"/>
          <w:sz w:val="26"/>
          <w:szCs w:val="26"/>
        </w:rPr>
        <w:t>jakarta.servlet</w:t>
      </w:r>
      <w:proofErr w:type="gramEnd"/>
      <w:r>
        <w:rPr>
          <w:b w:val="0"/>
          <w:sz w:val="26"/>
          <w:szCs w:val="26"/>
        </w:rPr>
        <w:t>.ServletException</w:t>
      </w:r>
      <w:proofErr w:type="spellEnd"/>
      <w:r>
        <w:rPr>
          <w:b w:val="0"/>
          <w:sz w:val="26"/>
          <w:szCs w:val="26"/>
        </w:rPr>
        <w:t>;</w:t>
      </w:r>
    </w:p>
    <w:p w14:paraId="2F3A6F35" w14:textId="77777777" w:rsidR="00EA1788" w:rsidRDefault="00C249E3">
      <w:pPr>
        <w:pStyle w:val="Heading4"/>
        <w:spacing w:before="163"/>
        <w:ind w:firstLine="461"/>
        <w:rPr>
          <w:b w:val="0"/>
          <w:sz w:val="26"/>
          <w:szCs w:val="26"/>
        </w:rPr>
      </w:pPr>
      <w:r>
        <w:rPr>
          <w:b w:val="0"/>
          <w:sz w:val="26"/>
          <w:szCs w:val="26"/>
        </w:rPr>
        <w:t xml:space="preserve">import </w:t>
      </w:r>
      <w:proofErr w:type="spellStart"/>
      <w:proofErr w:type="gramStart"/>
      <w:r>
        <w:rPr>
          <w:b w:val="0"/>
          <w:sz w:val="26"/>
          <w:szCs w:val="26"/>
        </w:rPr>
        <w:t>jakarta.servlet</w:t>
      </w:r>
      <w:proofErr w:type="gramEnd"/>
      <w:r>
        <w:rPr>
          <w:b w:val="0"/>
          <w:sz w:val="26"/>
          <w:szCs w:val="26"/>
        </w:rPr>
        <w:t>.http.HttpServletRequest</w:t>
      </w:r>
      <w:proofErr w:type="spellEnd"/>
      <w:r>
        <w:rPr>
          <w:b w:val="0"/>
          <w:sz w:val="26"/>
          <w:szCs w:val="26"/>
        </w:rPr>
        <w:t>;</w:t>
      </w:r>
    </w:p>
    <w:p w14:paraId="6FC909B6" w14:textId="77777777" w:rsidR="00EA1788" w:rsidRDefault="00C249E3">
      <w:pPr>
        <w:pStyle w:val="Heading4"/>
        <w:spacing w:before="163"/>
        <w:ind w:firstLine="461"/>
        <w:rPr>
          <w:b w:val="0"/>
          <w:sz w:val="26"/>
          <w:szCs w:val="26"/>
        </w:rPr>
      </w:pPr>
      <w:r>
        <w:rPr>
          <w:b w:val="0"/>
          <w:sz w:val="26"/>
          <w:szCs w:val="26"/>
        </w:rPr>
        <w:t xml:space="preserve">import </w:t>
      </w:r>
      <w:proofErr w:type="spellStart"/>
      <w:proofErr w:type="gramStart"/>
      <w:r>
        <w:rPr>
          <w:b w:val="0"/>
          <w:sz w:val="26"/>
          <w:szCs w:val="26"/>
        </w:rPr>
        <w:t>jakarta.servlet</w:t>
      </w:r>
      <w:proofErr w:type="gramEnd"/>
      <w:r>
        <w:rPr>
          <w:b w:val="0"/>
          <w:sz w:val="26"/>
          <w:szCs w:val="26"/>
        </w:rPr>
        <w:t>.http.HttpServletResponse</w:t>
      </w:r>
      <w:proofErr w:type="spellEnd"/>
      <w:r>
        <w:rPr>
          <w:b w:val="0"/>
          <w:sz w:val="26"/>
          <w:szCs w:val="26"/>
        </w:rPr>
        <w:t>;</w:t>
      </w:r>
    </w:p>
    <w:p w14:paraId="0E867392" w14:textId="77777777" w:rsidR="00EA1788" w:rsidRDefault="00EA1788">
      <w:pPr>
        <w:pStyle w:val="Heading4"/>
        <w:spacing w:before="163"/>
        <w:ind w:firstLine="461"/>
        <w:rPr>
          <w:b w:val="0"/>
          <w:sz w:val="26"/>
          <w:szCs w:val="26"/>
        </w:rPr>
      </w:pPr>
    </w:p>
    <w:p w14:paraId="570C639B" w14:textId="77777777" w:rsidR="00EA1788" w:rsidRDefault="00C249E3">
      <w:pPr>
        <w:pStyle w:val="Heading4"/>
        <w:spacing w:before="163"/>
        <w:ind w:firstLine="461"/>
        <w:rPr>
          <w:b w:val="0"/>
          <w:sz w:val="26"/>
          <w:szCs w:val="26"/>
        </w:rPr>
      </w:pPr>
      <w:r>
        <w:rPr>
          <w:b w:val="0"/>
          <w:sz w:val="26"/>
          <w:szCs w:val="26"/>
        </w:rPr>
        <w:t>@Component</w:t>
      </w:r>
    </w:p>
    <w:p w14:paraId="11561AA9" w14:textId="77777777" w:rsidR="00EA1788" w:rsidRDefault="00C249E3">
      <w:pPr>
        <w:pStyle w:val="Heading4"/>
        <w:spacing w:before="163"/>
        <w:ind w:firstLine="461"/>
        <w:rPr>
          <w:b w:val="0"/>
          <w:sz w:val="26"/>
          <w:szCs w:val="26"/>
        </w:rPr>
      </w:pPr>
      <w:r>
        <w:rPr>
          <w:b w:val="0"/>
          <w:sz w:val="26"/>
          <w:szCs w:val="26"/>
        </w:rPr>
        <w:t xml:space="preserve">public class </w:t>
      </w:r>
      <w:proofErr w:type="spellStart"/>
      <w:r>
        <w:rPr>
          <w:b w:val="0"/>
          <w:sz w:val="26"/>
          <w:szCs w:val="26"/>
        </w:rPr>
        <w:t>AuthenticationFilter</w:t>
      </w:r>
      <w:proofErr w:type="spellEnd"/>
      <w:r>
        <w:rPr>
          <w:b w:val="0"/>
          <w:sz w:val="26"/>
          <w:szCs w:val="26"/>
        </w:rPr>
        <w:t xml:space="preserve"> extends </w:t>
      </w:r>
      <w:proofErr w:type="spellStart"/>
      <w:proofErr w:type="gramStart"/>
      <w:r>
        <w:rPr>
          <w:b w:val="0"/>
          <w:sz w:val="26"/>
          <w:szCs w:val="26"/>
        </w:rPr>
        <w:t>OncePerRequestFilter</w:t>
      </w:r>
      <w:proofErr w:type="spellEnd"/>
      <w:r>
        <w:rPr>
          <w:b w:val="0"/>
          <w:sz w:val="26"/>
          <w:szCs w:val="26"/>
        </w:rPr>
        <w:t>{</w:t>
      </w:r>
      <w:proofErr w:type="gramEnd"/>
    </w:p>
    <w:p w14:paraId="2F4987B5" w14:textId="77777777" w:rsidR="00EA1788" w:rsidRDefault="00C249E3">
      <w:pPr>
        <w:pStyle w:val="Heading4"/>
        <w:spacing w:before="163"/>
        <w:ind w:firstLine="461"/>
        <w:rPr>
          <w:b w:val="0"/>
          <w:sz w:val="26"/>
          <w:szCs w:val="26"/>
        </w:rPr>
      </w:pPr>
      <w:r>
        <w:rPr>
          <w:b w:val="0"/>
          <w:sz w:val="26"/>
          <w:szCs w:val="26"/>
        </w:rPr>
        <w:t xml:space="preserve">    @Autowired</w:t>
      </w:r>
    </w:p>
    <w:p w14:paraId="32E7FB14" w14:textId="77777777" w:rsidR="00EA1788" w:rsidRDefault="00C249E3">
      <w:pPr>
        <w:pStyle w:val="Heading4"/>
        <w:spacing w:before="163"/>
        <w:ind w:firstLine="461"/>
        <w:rPr>
          <w:b w:val="0"/>
          <w:sz w:val="26"/>
          <w:szCs w:val="26"/>
        </w:rPr>
      </w:pPr>
      <w:r>
        <w:rPr>
          <w:b w:val="0"/>
          <w:sz w:val="26"/>
          <w:szCs w:val="26"/>
        </w:rPr>
        <w:t xml:space="preserve">    private </w:t>
      </w:r>
      <w:proofErr w:type="spellStart"/>
      <w:r>
        <w:rPr>
          <w:b w:val="0"/>
          <w:sz w:val="26"/>
          <w:szCs w:val="26"/>
        </w:rPr>
        <w:t>JwtService</w:t>
      </w:r>
      <w:proofErr w:type="spellEnd"/>
      <w:r>
        <w:rPr>
          <w:b w:val="0"/>
          <w:sz w:val="26"/>
          <w:szCs w:val="26"/>
        </w:rPr>
        <w:t xml:space="preserve"> </w:t>
      </w:r>
      <w:proofErr w:type="spellStart"/>
      <w:r>
        <w:rPr>
          <w:b w:val="0"/>
          <w:sz w:val="26"/>
          <w:szCs w:val="26"/>
        </w:rPr>
        <w:t>jwtService</w:t>
      </w:r>
      <w:proofErr w:type="spellEnd"/>
      <w:r>
        <w:rPr>
          <w:b w:val="0"/>
          <w:sz w:val="26"/>
          <w:szCs w:val="26"/>
        </w:rPr>
        <w:t>;</w:t>
      </w:r>
    </w:p>
    <w:p w14:paraId="0897FD52" w14:textId="77777777" w:rsidR="00EA1788" w:rsidRDefault="00C249E3">
      <w:pPr>
        <w:pStyle w:val="Heading4"/>
        <w:spacing w:before="163"/>
        <w:ind w:firstLine="461"/>
        <w:rPr>
          <w:b w:val="0"/>
          <w:sz w:val="26"/>
          <w:szCs w:val="26"/>
        </w:rPr>
      </w:pPr>
      <w:r>
        <w:rPr>
          <w:b w:val="0"/>
          <w:sz w:val="26"/>
          <w:szCs w:val="26"/>
        </w:rPr>
        <w:t xml:space="preserve">    @Autowired</w:t>
      </w:r>
    </w:p>
    <w:p w14:paraId="49DDD81A" w14:textId="77777777" w:rsidR="00EA1788" w:rsidRDefault="00C249E3">
      <w:pPr>
        <w:pStyle w:val="Heading4"/>
        <w:spacing w:before="163"/>
        <w:ind w:firstLine="461"/>
        <w:rPr>
          <w:b w:val="0"/>
          <w:sz w:val="26"/>
          <w:szCs w:val="26"/>
        </w:rPr>
      </w:pPr>
      <w:r>
        <w:rPr>
          <w:b w:val="0"/>
          <w:sz w:val="26"/>
          <w:szCs w:val="26"/>
        </w:rPr>
        <w:t xml:space="preserve">    private </w:t>
      </w:r>
      <w:proofErr w:type="spellStart"/>
      <w:r>
        <w:rPr>
          <w:b w:val="0"/>
          <w:sz w:val="26"/>
          <w:szCs w:val="26"/>
        </w:rPr>
        <w:t>UserRegisterDetailsService</w:t>
      </w:r>
      <w:proofErr w:type="spellEnd"/>
      <w:r>
        <w:rPr>
          <w:b w:val="0"/>
          <w:sz w:val="26"/>
          <w:szCs w:val="26"/>
        </w:rPr>
        <w:t xml:space="preserve"> </w:t>
      </w:r>
      <w:proofErr w:type="spellStart"/>
      <w:r>
        <w:rPr>
          <w:b w:val="0"/>
          <w:sz w:val="26"/>
          <w:szCs w:val="26"/>
        </w:rPr>
        <w:t>userRegisterDetailsService</w:t>
      </w:r>
      <w:proofErr w:type="spellEnd"/>
      <w:r>
        <w:rPr>
          <w:b w:val="0"/>
          <w:sz w:val="26"/>
          <w:szCs w:val="26"/>
        </w:rPr>
        <w:t>;</w:t>
      </w:r>
    </w:p>
    <w:p w14:paraId="5EB848D1" w14:textId="77777777" w:rsidR="00EA1788" w:rsidRDefault="00EA1788">
      <w:pPr>
        <w:pStyle w:val="Heading4"/>
        <w:spacing w:before="163"/>
        <w:ind w:firstLine="461"/>
        <w:rPr>
          <w:b w:val="0"/>
          <w:sz w:val="26"/>
          <w:szCs w:val="26"/>
        </w:rPr>
      </w:pPr>
    </w:p>
    <w:p w14:paraId="5ECE5EED" w14:textId="77777777" w:rsidR="00EA1788" w:rsidRDefault="00C249E3">
      <w:pPr>
        <w:pStyle w:val="Heading4"/>
        <w:spacing w:before="163"/>
        <w:ind w:firstLine="461"/>
        <w:rPr>
          <w:b w:val="0"/>
          <w:sz w:val="26"/>
          <w:szCs w:val="26"/>
        </w:rPr>
      </w:pPr>
      <w:r>
        <w:rPr>
          <w:b w:val="0"/>
          <w:sz w:val="26"/>
          <w:szCs w:val="26"/>
        </w:rPr>
        <w:t xml:space="preserve">    @Override</w:t>
      </w:r>
    </w:p>
    <w:p w14:paraId="2E1CA49B" w14:textId="77777777" w:rsidR="00EA1788" w:rsidRDefault="00C249E3">
      <w:pPr>
        <w:pStyle w:val="Heading4"/>
        <w:spacing w:before="163"/>
        <w:ind w:firstLine="461"/>
        <w:rPr>
          <w:b w:val="0"/>
          <w:sz w:val="26"/>
          <w:szCs w:val="26"/>
        </w:rPr>
      </w:pPr>
      <w:r>
        <w:rPr>
          <w:b w:val="0"/>
          <w:sz w:val="26"/>
          <w:szCs w:val="26"/>
        </w:rPr>
        <w:t xml:space="preserve">    protected void </w:t>
      </w:r>
      <w:proofErr w:type="spellStart"/>
      <w:proofErr w:type="gramStart"/>
      <w:r>
        <w:rPr>
          <w:b w:val="0"/>
          <w:sz w:val="26"/>
          <w:szCs w:val="26"/>
        </w:rPr>
        <w:t>doFilterInternal</w:t>
      </w:r>
      <w:proofErr w:type="spellEnd"/>
      <w:r>
        <w:rPr>
          <w:b w:val="0"/>
          <w:sz w:val="26"/>
          <w:szCs w:val="26"/>
        </w:rPr>
        <w:t>(</w:t>
      </w:r>
      <w:proofErr w:type="gramEnd"/>
    </w:p>
    <w:p w14:paraId="1BE3A77A" w14:textId="77777777" w:rsidR="00EA1788" w:rsidRDefault="00C249E3">
      <w:pPr>
        <w:pStyle w:val="Heading4"/>
        <w:spacing w:before="163"/>
        <w:ind w:firstLine="461"/>
        <w:rPr>
          <w:b w:val="0"/>
          <w:sz w:val="26"/>
          <w:szCs w:val="26"/>
        </w:rPr>
      </w:pPr>
      <w:r>
        <w:rPr>
          <w:b w:val="0"/>
          <w:sz w:val="26"/>
          <w:szCs w:val="26"/>
        </w:rPr>
        <w:t xml:space="preserve">        </w:t>
      </w:r>
      <w:proofErr w:type="spellStart"/>
      <w:r>
        <w:rPr>
          <w:b w:val="0"/>
          <w:sz w:val="26"/>
          <w:szCs w:val="26"/>
        </w:rPr>
        <w:t>HttpServletRequest</w:t>
      </w:r>
      <w:proofErr w:type="spellEnd"/>
      <w:r>
        <w:rPr>
          <w:b w:val="0"/>
          <w:sz w:val="26"/>
          <w:szCs w:val="26"/>
        </w:rPr>
        <w:t xml:space="preserve"> request, </w:t>
      </w:r>
    </w:p>
    <w:p w14:paraId="079CACA5" w14:textId="77777777" w:rsidR="00EA1788" w:rsidRDefault="00C249E3">
      <w:pPr>
        <w:pStyle w:val="Heading4"/>
        <w:spacing w:before="163"/>
        <w:ind w:firstLine="461"/>
        <w:rPr>
          <w:b w:val="0"/>
          <w:sz w:val="26"/>
          <w:szCs w:val="26"/>
        </w:rPr>
      </w:pPr>
      <w:r>
        <w:rPr>
          <w:b w:val="0"/>
          <w:sz w:val="26"/>
          <w:szCs w:val="26"/>
        </w:rPr>
        <w:t xml:space="preserve">        </w:t>
      </w:r>
      <w:proofErr w:type="spellStart"/>
      <w:r>
        <w:rPr>
          <w:b w:val="0"/>
          <w:sz w:val="26"/>
          <w:szCs w:val="26"/>
        </w:rPr>
        <w:t>HttpServletResponse</w:t>
      </w:r>
      <w:proofErr w:type="spellEnd"/>
      <w:r>
        <w:rPr>
          <w:b w:val="0"/>
          <w:sz w:val="26"/>
          <w:szCs w:val="26"/>
        </w:rPr>
        <w:t xml:space="preserve"> response, </w:t>
      </w:r>
    </w:p>
    <w:p w14:paraId="2097E7B2" w14:textId="77777777" w:rsidR="00EA1788" w:rsidRDefault="00C249E3">
      <w:pPr>
        <w:pStyle w:val="Heading4"/>
        <w:spacing w:before="163"/>
        <w:ind w:firstLine="461"/>
        <w:rPr>
          <w:b w:val="0"/>
          <w:sz w:val="26"/>
          <w:szCs w:val="26"/>
        </w:rPr>
      </w:pPr>
      <w:r>
        <w:rPr>
          <w:b w:val="0"/>
          <w:sz w:val="26"/>
          <w:szCs w:val="26"/>
        </w:rPr>
        <w:t xml:space="preserve">        </w:t>
      </w:r>
      <w:proofErr w:type="spellStart"/>
      <w:r>
        <w:rPr>
          <w:b w:val="0"/>
          <w:sz w:val="26"/>
          <w:szCs w:val="26"/>
        </w:rPr>
        <w:t>FilterChain</w:t>
      </w:r>
      <w:proofErr w:type="spellEnd"/>
      <w:r>
        <w:rPr>
          <w:b w:val="0"/>
          <w:sz w:val="26"/>
          <w:szCs w:val="26"/>
        </w:rPr>
        <w:t xml:space="preserve"> </w:t>
      </w:r>
      <w:proofErr w:type="spellStart"/>
      <w:r>
        <w:rPr>
          <w:b w:val="0"/>
          <w:sz w:val="26"/>
          <w:szCs w:val="26"/>
        </w:rPr>
        <w:t>filterChain</w:t>
      </w:r>
      <w:proofErr w:type="spellEnd"/>
      <w:r>
        <w:rPr>
          <w:b w:val="0"/>
          <w:sz w:val="26"/>
          <w:szCs w:val="26"/>
        </w:rPr>
        <w:t>)</w:t>
      </w:r>
    </w:p>
    <w:p w14:paraId="7EA06284" w14:textId="77777777" w:rsidR="00EA1788" w:rsidRDefault="00C249E3">
      <w:pPr>
        <w:pStyle w:val="Heading4"/>
        <w:spacing w:before="163"/>
        <w:ind w:firstLine="461"/>
        <w:rPr>
          <w:b w:val="0"/>
          <w:sz w:val="26"/>
          <w:szCs w:val="26"/>
        </w:rPr>
      </w:pPr>
      <w:r>
        <w:rPr>
          <w:b w:val="0"/>
          <w:sz w:val="26"/>
          <w:szCs w:val="26"/>
        </w:rPr>
        <w:t xml:space="preserve">            throws </w:t>
      </w:r>
      <w:proofErr w:type="spellStart"/>
      <w:r>
        <w:rPr>
          <w:b w:val="0"/>
          <w:sz w:val="26"/>
          <w:szCs w:val="26"/>
        </w:rPr>
        <w:t>ServletException</w:t>
      </w:r>
      <w:proofErr w:type="spellEnd"/>
      <w:r>
        <w:rPr>
          <w:b w:val="0"/>
          <w:sz w:val="26"/>
          <w:szCs w:val="26"/>
        </w:rPr>
        <w:t xml:space="preserve">, </w:t>
      </w:r>
      <w:proofErr w:type="spellStart"/>
      <w:r>
        <w:rPr>
          <w:b w:val="0"/>
          <w:sz w:val="26"/>
          <w:szCs w:val="26"/>
        </w:rPr>
        <w:t>IOException</w:t>
      </w:r>
      <w:proofErr w:type="spellEnd"/>
      <w:r>
        <w:rPr>
          <w:b w:val="0"/>
          <w:sz w:val="26"/>
          <w:szCs w:val="26"/>
        </w:rPr>
        <w:t xml:space="preserve"> {</w:t>
      </w:r>
    </w:p>
    <w:p w14:paraId="69F04D66" w14:textId="77777777" w:rsidR="00EA1788" w:rsidRDefault="00C249E3">
      <w:pPr>
        <w:pStyle w:val="Heading4"/>
        <w:spacing w:before="163"/>
        <w:ind w:firstLine="461"/>
        <w:rPr>
          <w:b w:val="0"/>
          <w:sz w:val="26"/>
          <w:szCs w:val="26"/>
        </w:rPr>
      </w:pPr>
      <w:r>
        <w:rPr>
          <w:b w:val="0"/>
          <w:sz w:val="26"/>
          <w:szCs w:val="26"/>
        </w:rPr>
        <w:t xml:space="preserve">        String </w:t>
      </w:r>
      <w:proofErr w:type="spellStart"/>
      <w:r>
        <w:rPr>
          <w:b w:val="0"/>
          <w:sz w:val="26"/>
          <w:szCs w:val="26"/>
        </w:rPr>
        <w:t>authHeader</w:t>
      </w:r>
      <w:proofErr w:type="spellEnd"/>
      <w:r>
        <w:rPr>
          <w:b w:val="0"/>
          <w:sz w:val="26"/>
          <w:szCs w:val="26"/>
        </w:rPr>
        <w:t xml:space="preserve"> = </w:t>
      </w:r>
      <w:proofErr w:type="spellStart"/>
      <w:proofErr w:type="gramStart"/>
      <w:r>
        <w:rPr>
          <w:b w:val="0"/>
          <w:sz w:val="26"/>
          <w:szCs w:val="26"/>
        </w:rPr>
        <w:t>request.getHeader</w:t>
      </w:r>
      <w:proofErr w:type="spellEnd"/>
      <w:proofErr w:type="gramEnd"/>
      <w:r>
        <w:rPr>
          <w:b w:val="0"/>
          <w:sz w:val="26"/>
          <w:szCs w:val="26"/>
        </w:rPr>
        <w:t>("Authorization");</w:t>
      </w:r>
    </w:p>
    <w:p w14:paraId="42D62E2D" w14:textId="77777777" w:rsidR="00EA1788" w:rsidRDefault="00C249E3">
      <w:pPr>
        <w:pStyle w:val="Heading4"/>
        <w:spacing w:before="163"/>
        <w:ind w:firstLine="461"/>
        <w:rPr>
          <w:b w:val="0"/>
          <w:sz w:val="26"/>
          <w:szCs w:val="26"/>
        </w:rPr>
      </w:pPr>
      <w:r>
        <w:rPr>
          <w:b w:val="0"/>
          <w:sz w:val="26"/>
          <w:szCs w:val="26"/>
        </w:rPr>
        <w:t xml:space="preserve">        String token = null;</w:t>
      </w:r>
    </w:p>
    <w:p w14:paraId="2DB6524F" w14:textId="77777777" w:rsidR="00EA1788" w:rsidRDefault="00C249E3">
      <w:pPr>
        <w:pStyle w:val="Heading4"/>
        <w:spacing w:before="163"/>
        <w:ind w:firstLine="461"/>
        <w:rPr>
          <w:b w:val="0"/>
          <w:sz w:val="26"/>
          <w:szCs w:val="26"/>
        </w:rPr>
      </w:pPr>
      <w:r>
        <w:rPr>
          <w:b w:val="0"/>
          <w:sz w:val="26"/>
          <w:szCs w:val="26"/>
        </w:rPr>
        <w:t xml:space="preserve">        String username = null;</w:t>
      </w:r>
    </w:p>
    <w:p w14:paraId="468071FF" w14:textId="77777777" w:rsidR="00EA1788" w:rsidRDefault="00C249E3">
      <w:pPr>
        <w:pStyle w:val="Heading4"/>
        <w:spacing w:before="163"/>
        <w:ind w:firstLine="461"/>
        <w:rPr>
          <w:b w:val="0"/>
          <w:sz w:val="26"/>
          <w:szCs w:val="26"/>
        </w:rPr>
      </w:pPr>
      <w:r>
        <w:rPr>
          <w:b w:val="0"/>
          <w:sz w:val="26"/>
          <w:szCs w:val="26"/>
        </w:rPr>
        <w:t xml:space="preserve">        if (</w:t>
      </w:r>
      <w:proofErr w:type="spellStart"/>
      <w:proofErr w:type="gramStart"/>
      <w:r>
        <w:rPr>
          <w:b w:val="0"/>
          <w:sz w:val="26"/>
          <w:szCs w:val="26"/>
        </w:rPr>
        <w:t>authHeader</w:t>
      </w:r>
      <w:proofErr w:type="spellEnd"/>
      <w:r>
        <w:rPr>
          <w:b w:val="0"/>
          <w:sz w:val="26"/>
          <w:szCs w:val="26"/>
        </w:rPr>
        <w:t xml:space="preserve"> !</w:t>
      </w:r>
      <w:proofErr w:type="gramEnd"/>
      <w:r>
        <w:rPr>
          <w:b w:val="0"/>
          <w:sz w:val="26"/>
          <w:szCs w:val="26"/>
        </w:rPr>
        <w:t xml:space="preserve">= null &amp;&amp; </w:t>
      </w:r>
      <w:proofErr w:type="spellStart"/>
      <w:r>
        <w:rPr>
          <w:b w:val="0"/>
          <w:sz w:val="26"/>
          <w:szCs w:val="26"/>
        </w:rPr>
        <w:t>authHeader.startsWith</w:t>
      </w:r>
      <w:proofErr w:type="spellEnd"/>
      <w:r>
        <w:rPr>
          <w:b w:val="0"/>
          <w:sz w:val="26"/>
          <w:szCs w:val="26"/>
        </w:rPr>
        <w:t>("Bearer ")) {</w:t>
      </w:r>
    </w:p>
    <w:p w14:paraId="48A2208C" w14:textId="77777777" w:rsidR="00EA1788" w:rsidRDefault="00C249E3">
      <w:pPr>
        <w:pStyle w:val="Heading4"/>
        <w:spacing w:before="163"/>
        <w:ind w:firstLine="461"/>
        <w:rPr>
          <w:b w:val="0"/>
          <w:sz w:val="26"/>
          <w:szCs w:val="26"/>
        </w:rPr>
      </w:pPr>
      <w:r>
        <w:rPr>
          <w:b w:val="0"/>
          <w:sz w:val="26"/>
          <w:szCs w:val="26"/>
        </w:rPr>
        <w:t xml:space="preserve">            token = </w:t>
      </w:r>
      <w:proofErr w:type="spellStart"/>
      <w:r>
        <w:rPr>
          <w:b w:val="0"/>
          <w:sz w:val="26"/>
          <w:szCs w:val="26"/>
        </w:rPr>
        <w:t>authHeader.substring</w:t>
      </w:r>
      <w:proofErr w:type="spellEnd"/>
      <w:r>
        <w:rPr>
          <w:b w:val="0"/>
          <w:sz w:val="26"/>
          <w:szCs w:val="26"/>
        </w:rPr>
        <w:t>(7);</w:t>
      </w:r>
    </w:p>
    <w:p w14:paraId="0EC77DB1" w14:textId="77777777" w:rsidR="00EA1788" w:rsidRDefault="00C249E3">
      <w:pPr>
        <w:pStyle w:val="Heading4"/>
        <w:spacing w:before="163"/>
        <w:ind w:firstLine="461"/>
        <w:rPr>
          <w:b w:val="0"/>
          <w:sz w:val="26"/>
          <w:szCs w:val="26"/>
        </w:rPr>
      </w:pPr>
      <w:r>
        <w:rPr>
          <w:b w:val="0"/>
          <w:sz w:val="26"/>
          <w:szCs w:val="26"/>
        </w:rPr>
        <w:t xml:space="preserve">            username = </w:t>
      </w:r>
      <w:proofErr w:type="spellStart"/>
      <w:r>
        <w:rPr>
          <w:b w:val="0"/>
          <w:sz w:val="26"/>
          <w:szCs w:val="26"/>
        </w:rPr>
        <w:t>jwtService.extractUsername</w:t>
      </w:r>
      <w:proofErr w:type="spellEnd"/>
      <w:r>
        <w:rPr>
          <w:b w:val="0"/>
          <w:sz w:val="26"/>
          <w:szCs w:val="26"/>
        </w:rPr>
        <w:t>(token);</w:t>
      </w:r>
    </w:p>
    <w:p w14:paraId="162DB92F" w14:textId="77777777" w:rsidR="00EA1788" w:rsidRDefault="00C249E3">
      <w:pPr>
        <w:pStyle w:val="Heading4"/>
        <w:spacing w:before="163"/>
        <w:ind w:firstLine="461"/>
        <w:rPr>
          <w:b w:val="0"/>
          <w:sz w:val="26"/>
          <w:szCs w:val="26"/>
        </w:rPr>
      </w:pPr>
      <w:r>
        <w:rPr>
          <w:b w:val="0"/>
          <w:sz w:val="26"/>
          <w:szCs w:val="26"/>
        </w:rPr>
        <w:t xml:space="preserve">        }</w:t>
      </w:r>
    </w:p>
    <w:p w14:paraId="7325F74B" w14:textId="77777777" w:rsidR="00EA1788" w:rsidRDefault="00EA1788">
      <w:pPr>
        <w:pStyle w:val="Heading4"/>
        <w:spacing w:before="163"/>
        <w:ind w:firstLine="461"/>
        <w:rPr>
          <w:b w:val="0"/>
          <w:sz w:val="26"/>
          <w:szCs w:val="26"/>
        </w:rPr>
      </w:pPr>
    </w:p>
    <w:p w14:paraId="128CF36E" w14:textId="77777777" w:rsidR="00EA1788" w:rsidRDefault="00C249E3">
      <w:pPr>
        <w:pStyle w:val="Heading4"/>
        <w:spacing w:before="163"/>
        <w:ind w:left="720"/>
        <w:rPr>
          <w:b w:val="0"/>
          <w:sz w:val="26"/>
          <w:szCs w:val="26"/>
        </w:rPr>
      </w:pPr>
      <w:r>
        <w:rPr>
          <w:b w:val="0"/>
          <w:sz w:val="26"/>
          <w:szCs w:val="26"/>
        </w:rPr>
        <w:lastRenderedPageBreak/>
        <w:t xml:space="preserve">        if (</w:t>
      </w:r>
      <w:proofErr w:type="gramStart"/>
      <w:r>
        <w:rPr>
          <w:b w:val="0"/>
          <w:sz w:val="26"/>
          <w:szCs w:val="26"/>
        </w:rPr>
        <w:t>username !</w:t>
      </w:r>
      <w:proofErr w:type="gramEnd"/>
      <w:r>
        <w:rPr>
          <w:b w:val="0"/>
          <w:sz w:val="26"/>
          <w:szCs w:val="26"/>
        </w:rPr>
        <w:t xml:space="preserve">= null &amp;&amp; </w:t>
      </w:r>
      <w:proofErr w:type="spellStart"/>
      <w:r>
        <w:rPr>
          <w:b w:val="0"/>
          <w:sz w:val="26"/>
          <w:szCs w:val="26"/>
        </w:rPr>
        <w:t>SecurityContextHolder.getContext</w:t>
      </w:r>
      <w:proofErr w:type="spellEnd"/>
      <w:r>
        <w:rPr>
          <w:b w:val="0"/>
          <w:sz w:val="26"/>
          <w:szCs w:val="26"/>
        </w:rPr>
        <w:t>().</w:t>
      </w:r>
      <w:proofErr w:type="spellStart"/>
      <w:r>
        <w:rPr>
          <w:b w:val="0"/>
          <w:sz w:val="26"/>
          <w:szCs w:val="26"/>
        </w:rPr>
        <w:t>getAuthentication</w:t>
      </w:r>
      <w:proofErr w:type="spellEnd"/>
      <w:r>
        <w:rPr>
          <w:b w:val="0"/>
          <w:sz w:val="26"/>
          <w:szCs w:val="26"/>
        </w:rPr>
        <w:t>() == null) {</w:t>
      </w:r>
    </w:p>
    <w:p w14:paraId="44638E1D" w14:textId="77777777" w:rsidR="00EA1788" w:rsidRDefault="00C249E3">
      <w:pPr>
        <w:pStyle w:val="Heading4"/>
        <w:spacing w:before="163"/>
        <w:ind w:left="720"/>
        <w:rPr>
          <w:b w:val="0"/>
          <w:sz w:val="26"/>
          <w:szCs w:val="26"/>
        </w:rPr>
      </w:pPr>
      <w:r>
        <w:rPr>
          <w:b w:val="0"/>
          <w:sz w:val="26"/>
          <w:szCs w:val="26"/>
        </w:rPr>
        <w:t xml:space="preserve">            </w:t>
      </w:r>
      <w:proofErr w:type="spellStart"/>
      <w:r>
        <w:rPr>
          <w:b w:val="0"/>
          <w:sz w:val="26"/>
          <w:szCs w:val="26"/>
        </w:rPr>
        <w:t>UserDetails</w:t>
      </w:r>
      <w:proofErr w:type="spellEnd"/>
      <w:r>
        <w:rPr>
          <w:b w:val="0"/>
          <w:sz w:val="26"/>
          <w:szCs w:val="26"/>
        </w:rPr>
        <w:t xml:space="preserve"> </w:t>
      </w:r>
      <w:proofErr w:type="spellStart"/>
      <w:r>
        <w:rPr>
          <w:b w:val="0"/>
          <w:sz w:val="26"/>
          <w:szCs w:val="26"/>
        </w:rPr>
        <w:t>userDetails</w:t>
      </w:r>
      <w:proofErr w:type="spellEnd"/>
      <w:r>
        <w:rPr>
          <w:b w:val="0"/>
          <w:sz w:val="26"/>
          <w:szCs w:val="26"/>
        </w:rPr>
        <w:t xml:space="preserve"> = </w:t>
      </w:r>
      <w:proofErr w:type="spellStart"/>
      <w:r>
        <w:rPr>
          <w:b w:val="0"/>
          <w:sz w:val="26"/>
          <w:szCs w:val="26"/>
        </w:rPr>
        <w:t>userRegisterDetailsService.loadUserByUsername</w:t>
      </w:r>
      <w:proofErr w:type="spellEnd"/>
      <w:r>
        <w:rPr>
          <w:b w:val="0"/>
          <w:sz w:val="26"/>
          <w:szCs w:val="26"/>
        </w:rPr>
        <w:t>(username);</w:t>
      </w:r>
    </w:p>
    <w:p w14:paraId="3A4FCF7E" w14:textId="77777777" w:rsidR="00EA1788" w:rsidRDefault="00C249E3">
      <w:pPr>
        <w:pStyle w:val="Heading4"/>
        <w:spacing w:before="163"/>
        <w:ind w:left="720"/>
        <w:rPr>
          <w:b w:val="0"/>
          <w:sz w:val="26"/>
          <w:szCs w:val="26"/>
        </w:rPr>
      </w:pPr>
      <w:r>
        <w:rPr>
          <w:b w:val="0"/>
          <w:sz w:val="26"/>
          <w:szCs w:val="26"/>
        </w:rPr>
        <w:t xml:space="preserve">            if (</w:t>
      </w:r>
      <w:proofErr w:type="spellStart"/>
      <w:r>
        <w:rPr>
          <w:b w:val="0"/>
          <w:sz w:val="26"/>
          <w:szCs w:val="26"/>
        </w:rPr>
        <w:t>jwtService.validateToken</w:t>
      </w:r>
      <w:proofErr w:type="spellEnd"/>
      <w:r>
        <w:rPr>
          <w:b w:val="0"/>
          <w:sz w:val="26"/>
          <w:szCs w:val="26"/>
        </w:rPr>
        <w:t xml:space="preserve">(token, </w:t>
      </w:r>
      <w:proofErr w:type="spellStart"/>
      <w:r>
        <w:rPr>
          <w:b w:val="0"/>
          <w:sz w:val="26"/>
          <w:szCs w:val="26"/>
        </w:rPr>
        <w:t>userDetails</w:t>
      </w:r>
      <w:proofErr w:type="spellEnd"/>
      <w:r>
        <w:rPr>
          <w:b w:val="0"/>
          <w:sz w:val="26"/>
          <w:szCs w:val="26"/>
        </w:rPr>
        <w:t>)) {</w:t>
      </w:r>
    </w:p>
    <w:p w14:paraId="22D7F043" w14:textId="77777777" w:rsidR="00EA1788" w:rsidRDefault="00C249E3">
      <w:pPr>
        <w:pStyle w:val="Heading4"/>
        <w:spacing w:before="163"/>
        <w:ind w:left="720"/>
        <w:rPr>
          <w:b w:val="0"/>
          <w:sz w:val="26"/>
          <w:szCs w:val="26"/>
        </w:rPr>
      </w:pPr>
      <w:r>
        <w:rPr>
          <w:b w:val="0"/>
          <w:sz w:val="26"/>
          <w:szCs w:val="26"/>
        </w:rPr>
        <w:t xml:space="preserve">                </w:t>
      </w:r>
      <w:proofErr w:type="spellStart"/>
      <w:r>
        <w:rPr>
          <w:b w:val="0"/>
          <w:sz w:val="26"/>
          <w:szCs w:val="26"/>
        </w:rPr>
        <w:t>UsernamePasswordAuthenticationToken</w:t>
      </w:r>
      <w:proofErr w:type="spellEnd"/>
      <w:r>
        <w:rPr>
          <w:b w:val="0"/>
          <w:sz w:val="26"/>
          <w:szCs w:val="26"/>
        </w:rPr>
        <w:t xml:space="preserve"> </w:t>
      </w:r>
      <w:proofErr w:type="spellStart"/>
      <w:r>
        <w:rPr>
          <w:b w:val="0"/>
          <w:sz w:val="26"/>
          <w:szCs w:val="26"/>
        </w:rPr>
        <w:t>authToken</w:t>
      </w:r>
      <w:proofErr w:type="spellEnd"/>
      <w:r>
        <w:rPr>
          <w:b w:val="0"/>
          <w:sz w:val="26"/>
          <w:szCs w:val="26"/>
        </w:rPr>
        <w:t xml:space="preserve"> = new </w:t>
      </w:r>
      <w:proofErr w:type="spellStart"/>
      <w:proofErr w:type="gramStart"/>
      <w:r>
        <w:rPr>
          <w:b w:val="0"/>
          <w:sz w:val="26"/>
          <w:szCs w:val="26"/>
        </w:rPr>
        <w:t>UsernamePasswordAuthenticationToken</w:t>
      </w:r>
      <w:proofErr w:type="spellEnd"/>
      <w:r>
        <w:rPr>
          <w:b w:val="0"/>
          <w:sz w:val="26"/>
          <w:szCs w:val="26"/>
        </w:rPr>
        <w:t>(</w:t>
      </w:r>
      <w:proofErr w:type="spellStart"/>
      <w:proofErr w:type="gramEnd"/>
      <w:r>
        <w:rPr>
          <w:b w:val="0"/>
          <w:sz w:val="26"/>
          <w:szCs w:val="26"/>
        </w:rPr>
        <w:t>userDetails</w:t>
      </w:r>
      <w:proofErr w:type="spellEnd"/>
      <w:r>
        <w:rPr>
          <w:b w:val="0"/>
          <w:sz w:val="26"/>
          <w:szCs w:val="26"/>
        </w:rPr>
        <w:t>,</w:t>
      </w:r>
    </w:p>
    <w:p w14:paraId="51290BDC" w14:textId="77777777" w:rsidR="00EA1788" w:rsidRDefault="00C249E3">
      <w:pPr>
        <w:pStyle w:val="Heading4"/>
        <w:spacing w:before="163"/>
        <w:ind w:left="720"/>
        <w:rPr>
          <w:b w:val="0"/>
          <w:sz w:val="26"/>
          <w:szCs w:val="26"/>
        </w:rPr>
      </w:pPr>
      <w:r>
        <w:rPr>
          <w:b w:val="0"/>
          <w:sz w:val="26"/>
          <w:szCs w:val="26"/>
        </w:rPr>
        <w:t xml:space="preserve">                        null, </w:t>
      </w:r>
      <w:proofErr w:type="spellStart"/>
      <w:r>
        <w:rPr>
          <w:b w:val="0"/>
          <w:sz w:val="26"/>
          <w:szCs w:val="26"/>
        </w:rPr>
        <w:t>userDetails.getAuthorities</w:t>
      </w:r>
      <w:proofErr w:type="spellEnd"/>
      <w:r>
        <w:rPr>
          <w:b w:val="0"/>
          <w:sz w:val="26"/>
          <w:szCs w:val="26"/>
        </w:rPr>
        <w:t>());</w:t>
      </w:r>
    </w:p>
    <w:p w14:paraId="2EB8E8BD" w14:textId="77777777" w:rsidR="00EA1788" w:rsidRDefault="00C249E3">
      <w:pPr>
        <w:pStyle w:val="Heading4"/>
        <w:spacing w:before="163"/>
        <w:ind w:left="720"/>
        <w:rPr>
          <w:b w:val="0"/>
          <w:sz w:val="26"/>
          <w:szCs w:val="26"/>
        </w:rPr>
      </w:pPr>
      <w:r>
        <w:rPr>
          <w:b w:val="0"/>
          <w:sz w:val="26"/>
          <w:szCs w:val="26"/>
        </w:rPr>
        <w:t xml:space="preserve">                </w:t>
      </w:r>
      <w:proofErr w:type="spellStart"/>
      <w:r>
        <w:rPr>
          <w:b w:val="0"/>
          <w:sz w:val="26"/>
          <w:szCs w:val="26"/>
        </w:rPr>
        <w:t>authToken.setDetails</w:t>
      </w:r>
      <w:proofErr w:type="spellEnd"/>
      <w:r>
        <w:rPr>
          <w:b w:val="0"/>
          <w:sz w:val="26"/>
          <w:szCs w:val="26"/>
        </w:rPr>
        <w:t xml:space="preserve">(new </w:t>
      </w:r>
      <w:proofErr w:type="spellStart"/>
      <w:r>
        <w:rPr>
          <w:b w:val="0"/>
          <w:sz w:val="26"/>
          <w:szCs w:val="26"/>
        </w:rPr>
        <w:t>WebAuthenticationDetailsSource</w:t>
      </w:r>
      <w:proofErr w:type="spellEnd"/>
      <w:r>
        <w:rPr>
          <w:b w:val="0"/>
          <w:sz w:val="26"/>
          <w:szCs w:val="26"/>
        </w:rPr>
        <w:t>(</w:t>
      </w:r>
      <w:proofErr w:type="gramStart"/>
      <w:r>
        <w:rPr>
          <w:b w:val="0"/>
          <w:sz w:val="26"/>
          <w:szCs w:val="26"/>
        </w:rPr>
        <w:t>).</w:t>
      </w:r>
      <w:proofErr w:type="spellStart"/>
      <w:r>
        <w:rPr>
          <w:b w:val="0"/>
          <w:sz w:val="26"/>
          <w:szCs w:val="26"/>
        </w:rPr>
        <w:t>buildDetails</w:t>
      </w:r>
      <w:proofErr w:type="spellEnd"/>
      <w:proofErr w:type="gramEnd"/>
      <w:r>
        <w:rPr>
          <w:b w:val="0"/>
          <w:sz w:val="26"/>
          <w:szCs w:val="26"/>
        </w:rPr>
        <w:t>(request));</w:t>
      </w:r>
    </w:p>
    <w:p w14:paraId="06C57122" w14:textId="77777777" w:rsidR="00EA1788" w:rsidRDefault="00C249E3">
      <w:pPr>
        <w:pStyle w:val="Heading4"/>
        <w:spacing w:before="163"/>
        <w:ind w:left="720"/>
        <w:rPr>
          <w:b w:val="0"/>
          <w:sz w:val="26"/>
          <w:szCs w:val="26"/>
        </w:rPr>
      </w:pPr>
      <w:r>
        <w:rPr>
          <w:b w:val="0"/>
          <w:sz w:val="26"/>
          <w:szCs w:val="26"/>
        </w:rPr>
        <w:t xml:space="preserve">                </w:t>
      </w:r>
      <w:proofErr w:type="spellStart"/>
      <w:r>
        <w:rPr>
          <w:b w:val="0"/>
          <w:sz w:val="26"/>
          <w:szCs w:val="26"/>
        </w:rPr>
        <w:t>SecurityContextHolder.getContext</w:t>
      </w:r>
      <w:proofErr w:type="spellEnd"/>
      <w:r>
        <w:rPr>
          <w:b w:val="0"/>
          <w:sz w:val="26"/>
          <w:szCs w:val="26"/>
        </w:rPr>
        <w:t>(</w:t>
      </w:r>
      <w:proofErr w:type="gramStart"/>
      <w:r>
        <w:rPr>
          <w:b w:val="0"/>
          <w:sz w:val="26"/>
          <w:szCs w:val="26"/>
        </w:rPr>
        <w:t>).</w:t>
      </w:r>
      <w:proofErr w:type="spellStart"/>
      <w:r>
        <w:rPr>
          <w:b w:val="0"/>
          <w:sz w:val="26"/>
          <w:szCs w:val="26"/>
        </w:rPr>
        <w:t>setAuthentication</w:t>
      </w:r>
      <w:proofErr w:type="spellEnd"/>
      <w:proofErr w:type="gramEnd"/>
      <w:r>
        <w:rPr>
          <w:b w:val="0"/>
          <w:sz w:val="26"/>
          <w:szCs w:val="26"/>
        </w:rPr>
        <w:t>(</w:t>
      </w:r>
      <w:proofErr w:type="spellStart"/>
      <w:r>
        <w:rPr>
          <w:b w:val="0"/>
          <w:sz w:val="26"/>
          <w:szCs w:val="26"/>
        </w:rPr>
        <w:t>authToken</w:t>
      </w:r>
      <w:proofErr w:type="spellEnd"/>
      <w:r>
        <w:rPr>
          <w:b w:val="0"/>
          <w:sz w:val="26"/>
          <w:szCs w:val="26"/>
        </w:rPr>
        <w:t>);</w:t>
      </w:r>
    </w:p>
    <w:p w14:paraId="5F91C9FD" w14:textId="77777777" w:rsidR="00EA1788" w:rsidRDefault="00C249E3">
      <w:pPr>
        <w:pStyle w:val="Heading4"/>
        <w:spacing w:before="163"/>
        <w:ind w:left="720"/>
        <w:rPr>
          <w:b w:val="0"/>
          <w:sz w:val="26"/>
          <w:szCs w:val="26"/>
        </w:rPr>
      </w:pPr>
      <w:r>
        <w:rPr>
          <w:b w:val="0"/>
          <w:sz w:val="26"/>
          <w:szCs w:val="26"/>
        </w:rPr>
        <w:t xml:space="preserve">            }</w:t>
      </w:r>
    </w:p>
    <w:p w14:paraId="76FEE84A" w14:textId="77777777" w:rsidR="00EA1788" w:rsidRDefault="00C249E3">
      <w:pPr>
        <w:pStyle w:val="Heading4"/>
        <w:spacing w:before="163"/>
        <w:ind w:left="720"/>
        <w:rPr>
          <w:b w:val="0"/>
          <w:sz w:val="26"/>
          <w:szCs w:val="26"/>
        </w:rPr>
      </w:pPr>
      <w:r>
        <w:rPr>
          <w:b w:val="0"/>
          <w:sz w:val="26"/>
          <w:szCs w:val="26"/>
        </w:rPr>
        <w:t xml:space="preserve">        }</w:t>
      </w:r>
    </w:p>
    <w:p w14:paraId="2C2268FA" w14:textId="77777777" w:rsidR="00EA1788" w:rsidRDefault="00C249E3">
      <w:pPr>
        <w:pStyle w:val="Heading4"/>
        <w:spacing w:before="163"/>
        <w:ind w:left="720"/>
        <w:rPr>
          <w:b w:val="0"/>
          <w:sz w:val="26"/>
          <w:szCs w:val="26"/>
        </w:rPr>
      </w:pPr>
      <w:r>
        <w:rPr>
          <w:b w:val="0"/>
          <w:sz w:val="26"/>
          <w:szCs w:val="26"/>
        </w:rPr>
        <w:t xml:space="preserve">        </w:t>
      </w:r>
      <w:proofErr w:type="spellStart"/>
      <w:r>
        <w:rPr>
          <w:b w:val="0"/>
          <w:sz w:val="26"/>
          <w:szCs w:val="26"/>
        </w:rPr>
        <w:t>filterChain.doFilter</w:t>
      </w:r>
      <w:proofErr w:type="spellEnd"/>
      <w:r>
        <w:rPr>
          <w:b w:val="0"/>
          <w:sz w:val="26"/>
          <w:szCs w:val="26"/>
        </w:rPr>
        <w:t>(request, response);</w:t>
      </w:r>
    </w:p>
    <w:p w14:paraId="3F220FAB" w14:textId="77777777" w:rsidR="00EA1788" w:rsidRDefault="00C249E3">
      <w:pPr>
        <w:pStyle w:val="Heading4"/>
        <w:spacing w:before="163"/>
        <w:ind w:left="720"/>
        <w:rPr>
          <w:b w:val="0"/>
          <w:sz w:val="26"/>
          <w:szCs w:val="26"/>
        </w:rPr>
      </w:pPr>
      <w:r>
        <w:rPr>
          <w:b w:val="0"/>
          <w:sz w:val="26"/>
          <w:szCs w:val="26"/>
        </w:rPr>
        <w:t xml:space="preserve">    }</w:t>
      </w:r>
    </w:p>
    <w:p w14:paraId="18BFEC97" w14:textId="77777777" w:rsidR="00EA1788" w:rsidRDefault="00EA1788">
      <w:pPr>
        <w:pStyle w:val="Heading4"/>
        <w:spacing w:before="163"/>
        <w:ind w:left="720"/>
        <w:rPr>
          <w:b w:val="0"/>
          <w:sz w:val="26"/>
          <w:szCs w:val="26"/>
        </w:rPr>
      </w:pPr>
    </w:p>
    <w:p w14:paraId="15E40BB0" w14:textId="77777777" w:rsidR="00EA1788" w:rsidRDefault="00C249E3">
      <w:pPr>
        <w:pStyle w:val="Heading4"/>
        <w:spacing w:before="163"/>
        <w:ind w:firstLine="461"/>
        <w:rPr>
          <w:sz w:val="26"/>
          <w:szCs w:val="26"/>
        </w:rPr>
      </w:pPr>
      <w:proofErr w:type="spellStart"/>
      <w:r>
        <w:rPr>
          <w:sz w:val="26"/>
          <w:szCs w:val="26"/>
        </w:rPr>
        <w:t>Jwt</w:t>
      </w:r>
      <w:proofErr w:type="spellEnd"/>
      <w:r>
        <w:rPr>
          <w:sz w:val="26"/>
          <w:szCs w:val="26"/>
        </w:rPr>
        <w:t xml:space="preserve"> Service Class:</w:t>
      </w:r>
    </w:p>
    <w:p w14:paraId="68A12691" w14:textId="77777777" w:rsidR="00EA1788" w:rsidRDefault="00EA1788">
      <w:pPr>
        <w:pStyle w:val="Heading4"/>
        <w:spacing w:before="163"/>
        <w:ind w:firstLine="461"/>
        <w:rPr>
          <w:sz w:val="26"/>
          <w:szCs w:val="26"/>
        </w:rPr>
      </w:pPr>
    </w:p>
    <w:p w14:paraId="09517B65"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package </w:t>
      </w:r>
      <w:proofErr w:type="spellStart"/>
      <w:r>
        <w:rPr>
          <w:rFonts w:eastAsia="Times New Roman"/>
          <w:color w:val="000000"/>
          <w:sz w:val="26"/>
          <w:szCs w:val="26"/>
        </w:rPr>
        <w:t>com.</w:t>
      </w:r>
      <w:proofErr w:type="gramStart"/>
      <w:r>
        <w:rPr>
          <w:rFonts w:eastAsia="Times New Roman"/>
          <w:color w:val="000000"/>
          <w:sz w:val="26"/>
          <w:szCs w:val="26"/>
        </w:rPr>
        <w:t>example.giftcraft</w:t>
      </w:r>
      <w:proofErr w:type="gramEnd"/>
      <w:r>
        <w:rPr>
          <w:rFonts w:eastAsia="Times New Roman"/>
          <w:color w:val="000000"/>
          <w:sz w:val="26"/>
          <w:szCs w:val="26"/>
        </w:rPr>
        <w:t>.service</w:t>
      </w:r>
      <w:proofErr w:type="spellEnd"/>
      <w:r>
        <w:rPr>
          <w:rFonts w:eastAsia="Times New Roman"/>
          <w:color w:val="000000"/>
          <w:sz w:val="26"/>
          <w:szCs w:val="26"/>
        </w:rPr>
        <w:t>;</w:t>
      </w:r>
    </w:p>
    <w:p w14:paraId="15F788B1"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java.util</w:t>
      </w:r>
      <w:proofErr w:type="gramEnd"/>
      <w:r>
        <w:rPr>
          <w:rFonts w:eastAsia="Times New Roman"/>
          <w:color w:val="000000"/>
          <w:sz w:val="26"/>
          <w:szCs w:val="26"/>
        </w:rPr>
        <w:t>.Date</w:t>
      </w:r>
      <w:proofErr w:type="spellEnd"/>
      <w:r>
        <w:rPr>
          <w:rFonts w:eastAsia="Times New Roman"/>
          <w:color w:val="000000"/>
          <w:sz w:val="26"/>
          <w:szCs w:val="26"/>
        </w:rPr>
        <w:t>;</w:t>
      </w:r>
    </w:p>
    <w:p w14:paraId="5443AE37"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java.util</w:t>
      </w:r>
      <w:proofErr w:type="gramEnd"/>
      <w:r>
        <w:rPr>
          <w:rFonts w:eastAsia="Times New Roman"/>
          <w:color w:val="000000"/>
          <w:sz w:val="26"/>
          <w:szCs w:val="26"/>
        </w:rPr>
        <w:t>.HashMap</w:t>
      </w:r>
      <w:proofErr w:type="spellEnd"/>
      <w:r>
        <w:rPr>
          <w:rFonts w:eastAsia="Times New Roman"/>
          <w:color w:val="000000"/>
          <w:sz w:val="26"/>
          <w:szCs w:val="26"/>
        </w:rPr>
        <w:t>;</w:t>
      </w:r>
    </w:p>
    <w:p w14:paraId="437F4B7F"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java.util</w:t>
      </w:r>
      <w:proofErr w:type="gramEnd"/>
      <w:r>
        <w:rPr>
          <w:rFonts w:eastAsia="Times New Roman"/>
          <w:color w:val="000000"/>
          <w:sz w:val="26"/>
          <w:szCs w:val="26"/>
        </w:rPr>
        <w:t>.Map</w:t>
      </w:r>
      <w:proofErr w:type="spellEnd"/>
      <w:r>
        <w:rPr>
          <w:rFonts w:eastAsia="Times New Roman"/>
          <w:color w:val="000000"/>
          <w:sz w:val="26"/>
          <w:szCs w:val="26"/>
        </w:rPr>
        <w:t>;</w:t>
      </w:r>
    </w:p>
    <w:p w14:paraId="058026F9"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java.util</w:t>
      </w:r>
      <w:proofErr w:type="gramEnd"/>
      <w:r>
        <w:rPr>
          <w:rFonts w:eastAsia="Times New Roman"/>
          <w:color w:val="000000"/>
          <w:sz w:val="26"/>
          <w:szCs w:val="26"/>
        </w:rPr>
        <w:t>.function.Function</w:t>
      </w:r>
      <w:proofErr w:type="spellEnd"/>
      <w:r>
        <w:rPr>
          <w:rFonts w:eastAsia="Times New Roman"/>
          <w:color w:val="000000"/>
          <w:sz w:val="26"/>
          <w:szCs w:val="26"/>
        </w:rPr>
        <w:t>;</w:t>
      </w:r>
    </w:p>
    <w:p w14:paraId="2063DE26"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org.springframework</w:t>
      </w:r>
      <w:proofErr w:type="gramEnd"/>
      <w:r>
        <w:rPr>
          <w:rFonts w:eastAsia="Times New Roman"/>
          <w:color w:val="000000"/>
          <w:sz w:val="26"/>
          <w:szCs w:val="26"/>
        </w:rPr>
        <w:t>.security.core.userdetails.UserDetails</w:t>
      </w:r>
      <w:proofErr w:type="spellEnd"/>
      <w:r>
        <w:rPr>
          <w:rFonts w:eastAsia="Times New Roman"/>
          <w:color w:val="000000"/>
          <w:sz w:val="26"/>
          <w:szCs w:val="26"/>
        </w:rPr>
        <w:t>;</w:t>
      </w:r>
    </w:p>
    <w:p w14:paraId="324E1A6B"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org.springframework</w:t>
      </w:r>
      <w:proofErr w:type="gramEnd"/>
      <w:r>
        <w:rPr>
          <w:rFonts w:eastAsia="Times New Roman"/>
          <w:color w:val="000000"/>
          <w:sz w:val="26"/>
          <w:szCs w:val="26"/>
        </w:rPr>
        <w:t>.stereotype.Component</w:t>
      </w:r>
      <w:proofErr w:type="spellEnd"/>
      <w:r>
        <w:rPr>
          <w:rFonts w:eastAsia="Times New Roman"/>
          <w:color w:val="000000"/>
          <w:sz w:val="26"/>
          <w:szCs w:val="26"/>
        </w:rPr>
        <w:t>;</w:t>
      </w:r>
    </w:p>
    <w:p w14:paraId="795840B3"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java.security</w:t>
      </w:r>
      <w:proofErr w:type="gramEnd"/>
      <w:r>
        <w:rPr>
          <w:rFonts w:eastAsia="Times New Roman"/>
          <w:color w:val="000000"/>
          <w:sz w:val="26"/>
          <w:szCs w:val="26"/>
        </w:rPr>
        <w:t>.Key</w:t>
      </w:r>
      <w:proofErr w:type="spellEnd"/>
      <w:r>
        <w:rPr>
          <w:rFonts w:eastAsia="Times New Roman"/>
          <w:color w:val="000000"/>
          <w:sz w:val="26"/>
          <w:szCs w:val="26"/>
        </w:rPr>
        <w:t>;</w:t>
      </w:r>
    </w:p>
    <w:p w14:paraId="49B71E52"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io.jsonwebtoken</w:t>
      </w:r>
      <w:proofErr w:type="gramEnd"/>
      <w:r>
        <w:rPr>
          <w:rFonts w:eastAsia="Times New Roman"/>
          <w:color w:val="000000"/>
          <w:sz w:val="26"/>
          <w:szCs w:val="26"/>
        </w:rPr>
        <w:t>.Claims</w:t>
      </w:r>
      <w:proofErr w:type="spellEnd"/>
      <w:r>
        <w:rPr>
          <w:rFonts w:eastAsia="Times New Roman"/>
          <w:color w:val="000000"/>
          <w:sz w:val="26"/>
          <w:szCs w:val="26"/>
        </w:rPr>
        <w:t>;</w:t>
      </w:r>
    </w:p>
    <w:p w14:paraId="1112FD0B"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io.jsonwebtoken</w:t>
      </w:r>
      <w:proofErr w:type="gramEnd"/>
      <w:r>
        <w:rPr>
          <w:rFonts w:eastAsia="Times New Roman"/>
          <w:color w:val="000000"/>
          <w:sz w:val="26"/>
          <w:szCs w:val="26"/>
        </w:rPr>
        <w:t>.Jwts</w:t>
      </w:r>
      <w:proofErr w:type="spellEnd"/>
      <w:r>
        <w:rPr>
          <w:rFonts w:eastAsia="Times New Roman"/>
          <w:color w:val="000000"/>
          <w:sz w:val="26"/>
          <w:szCs w:val="26"/>
        </w:rPr>
        <w:t>;</w:t>
      </w:r>
    </w:p>
    <w:p w14:paraId="20824CE4"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io.jsonwebtoken</w:t>
      </w:r>
      <w:proofErr w:type="gramEnd"/>
      <w:r>
        <w:rPr>
          <w:rFonts w:eastAsia="Times New Roman"/>
          <w:color w:val="000000"/>
          <w:sz w:val="26"/>
          <w:szCs w:val="26"/>
        </w:rPr>
        <w:t>.SignatureAlgorithm</w:t>
      </w:r>
      <w:proofErr w:type="spellEnd"/>
      <w:r>
        <w:rPr>
          <w:rFonts w:eastAsia="Times New Roman"/>
          <w:color w:val="000000"/>
          <w:sz w:val="26"/>
          <w:szCs w:val="26"/>
        </w:rPr>
        <w:t>;</w:t>
      </w:r>
    </w:p>
    <w:p w14:paraId="41CC7BA7"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import </w:t>
      </w:r>
      <w:proofErr w:type="spellStart"/>
      <w:proofErr w:type="gramStart"/>
      <w:r>
        <w:rPr>
          <w:rFonts w:eastAsia="Times New Roman"/>
          <w:color w:val="000000"/>
          <w:sz w:val="26"/>
          <w:szCs w:val="26"/>
        </w:rPr>
        <w:t>io.jsonwebtoken.io.Decoders</w:t>
      </w:r>
      <w:proofErr w:type="spellEnd"/>
      <w:proofErr w:type="gramEnd"/>
      <w:r>
        <w:rPr>
          <w:rFonts w:eastAsia="Times New Roman"/>
          <w:color w:val="000000"/>
          <w:sz w:val="26"/>
          <w:szCs w:val="26"/>
        </w:rPr>
        <w:t>;</w:t>
      </w:r>
    </w:p>
    <w:p w14:paraId="5CB091AE" w14:textId="77777777" w:rsidR="00EA1788" w:rsidRDefault="00EA1788">
      <w:pPr>
        <w:spacing w:before="31"/>
        <w:ind w:left="504"/>
        <w:rPr>
          <w:rFonts w:eastAsia="Times New Roman"/>
          <w:color w:val="000000"/>
          <w:sz w:val="26"/>
          <w:szCs w:val="26"/>
        </w:rPr>
      </w:pPr>
    </w:p>
    <w:p w14:paraId="7CD19C25" w14:textId="77777777" w:rsidR="00EA1788" w:rsidRDefault="00C249E3">
      <w:pPr>
        <w:spacing w:before="31"/>
        <w:ind w:left="504"/>
        <w:rPr>
          <w:rFonts w:eastAsia="Times New Roman"/>
          <w:color w:val="000000"/>
          <w:sz w:val="26"/>
          <w:szCs w:val="26"/>
        </w:rPr>
      </w:pPr>
      <w:r>
        <w:rPr>
          <w:rFonts w:eastAsia="Times New Roman"/>
          <w:color w:val="000000"/>
          <w:sz w:val="26"/>
          <w:szCs w:val="26"/>
        </w:rPr>
        <w:t>@Component</w:t>
      </w:r>
    </w:p>
    <w:p w14:paraId="106032C7"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public class </w:t>
      </w:r>
      <w:proofErr w:type="spellStart"/>
      <w:r>
        <w:rPr>
          <w:rFonts w:eastAsia="Times New Roman"/>
          <w:color w:val="000000"/>
          <w:sz w:val="26"/>
          <w:szCs w:val="26"/>
        </w:rPr>
        <w:t>JwtService</w:t>
      </w:r>
      <w:proofErr w:type="spellEnd"/>
      <w:r>
        <w:rPr>
          <w:rFonts w:eastAsia="Times New Roman"/>
          <w:color w:val="000000"/>
          <w:sz w:val="26"/>
          <w:szCs w:val="26"/>
        </w:rPr>
        <w:t xml:space="preserve"> {</w:t>
      </w:r>
    </w:p>
    <w:p w14:paraId="5588AF2B"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@Value("${</w:t>
      </w:r>
      <w:proofErr w:type="gramStart"/>
      <w:r>
        <w:rPr>
          <w:rFonts w:eastAsia="Times New Roman"/>
          <w:color w:val="000000"/>
          <w:sz w:val="26"/>
          <w:szCs w:val="26"/>
        </w:rPr>
        <w:t>application.jwt.secret</w:t>
      </w:r>
      <w:proofErr w:type="gramEnd"/>
      <w:r>
        <w:rPr>
          <w:rFonts w:eastAsia="Times New Roman"/>
          <w:color w:val="000000"/>
          <w:sz w:val="26"/>
          <w:szCs w:val="26"/>
        </w:rPr>
        <w:t>-key}")</w:t>
      </w:r>
    </w:p>
    <w:p w14:paraId="77B4EB45" w14:textId="77777777" w:rsidR="00EA1788" w:rsidRDefault="00C249E3">
      <w:pPr>
        <w:spacing w:before="31"/>
        <w:ind w:left="504"/>
        <w:rPr>
          <w:rFonts w:eastAsia="Times New Roman"/>
          <w:color w:val="000000"/>
          <w:sz w:val="26"/>
          <w:szCs w:val="26"/>
        </w:rPr>
      </w:pPr>
      <w:r>
        <w:rPr>
          <w:rFonts w:eastAsia="Times New Roman"/>
          <w:color w:val="000000"/>
          <w:sz w:val="26"/>
          <w:szCs w:val="26"/>
        </w:rPr>
        <w:lastRenderedPageBreak/>
        <w:t xml:space="preserve">    private String </w:t>
      </w:r>
      <w:proofErr w:type="spellStart"/>
      <w:r>
        <w:rPr>
          <w:rFonts w:eastAsia="Times New Roman"/>
          <w:color w:val="000000"/>
          <w:sz w:val="26"/>
          <w:szCs w:val="26"/>
        </w:rPr>
        <w:t>secretKey</w:t>
      </w:r>
      <w:proofErr w:type="spellEnd"/>
      <w:r>
        <w:rPr>
          <w:rFonts w:eastAsia="Times New Roman"/>
          <w:color w:val="000000"/>
          <w:sz w:val="26"/>
          <w:szCs w:val="26"/>
        </w:rPr>
        <w:t>;</w:t>
      </w:r>
    </w:p>
    <w:p w14:paraId="72B2B06C" w14:textId="77777777" w:rsidR="00EA1788" w:rsidRDefault="00EA1788">
      <w:pPr>
        <w:spacing w:before="31"/>
        <w:ind w:left="504"/>
        <w:rPr>
          <w:rFonts w:eastAsia="Times New Roman"/>
          <w:color w:val="000000"/>
          <w:sz w:val="26"/>
          <w:szCs w:val="26"/>
        </w:rPr>
      </w:pPr>
    </w:p>
    <w:p w14:paraId="4C2710E6"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@Value("${</w:t>
      </w:r>
      <w:proofErr w:type="gramStart"/>
      <w:r>
        <w:rPr>
          <w:rFonts w:eastAsia="Times New Roman"/>
          <w:color w:val="000000"/>
          <w:sz w:val="26"/>
          <w:szCs w:val="26"/>
        </w:rPr>
        <w:t>application.jwt.token</w:t>
      </w:r>
      <w:proofErr w:type="gramEnd"/>
      <w:r>
        <w:rPr>
          <w:rFonts w:eastAsia="Times New Roman"/>
          <w:color w:val="000000"/>
          <w:sz w:val="26"/>
          <w:szCs w:val="26"/>
        </w:rPr>
        <w:t>-expiration:1800000}") // Default token expiration: 30 minutes</w:t>
      </w:r>
    </w:p>
    <w:p w14:paraId="11C03687"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private long </w:t>
      </w:r>
      <w:proofErr w:type="spellStart"/>
      <w:r>
        <w:rPr>
          <w:rFonts w:eastAsia="Times New Roman"/>
          <w:color w:val="000000"/>
          <w:sz w:val="26"/>
          <w:szCs w:val="26"/>
        </w:rPr>
        <w:t>tokenExpiration</w:t>
      </w:r>
      <w:proofErr w:type="spellEnd"/>
      <w:r>
        <w:rPr>
          <w:rFonts w:eastAsia="Times New Roman"/>
          <w:color w:val="000000"/>
          <w:sz w:val="26"/>
          <w:szCs w:val="26"/>
        </w:rPr>
        <w:t>;</w:t>
      </w:r>
    </w:p>
    <w:p w14:paraId="15F88CE5" w14:textId="77777777" w:rsidR="00EA1788" w:rsidRDefault="00EA1788">
      <w:pPr>
        <w:spacing w:before="31"/>
        <w:ind w:left="504"/>
        <w:rPr>
          <w:rFonts w:eastAsia="Times New Roman"/>
          <w:color w:val="000000"/>
          <w:sz w:val="26"/>
          <w:szCs w:val="26"/>
        </w:rPr>
      </w:pPr>
    </w:p>
    <w:p w14:paraId="7B41FB57"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public String </w:t>
      </w:r>
      <w:proofErr w:type="spellStart"/>
      <w:proofErr w:type="gramStart"/>
      <w:r>
        <w:rPr>
          <w:rFonts w:eastAsia="Times New Roman"/>
          <w:color w:val="000000"/>
          <w:sz w:val="26"/>
          <w:szCs w:val="26"/>
        </w:rPr>
        <w:t>extractUsername</w:t>
      </w:r>
      <w:proofErr w:type="spellEnd"/>
      <w:r>
        <w:rPr>
          <w:rFonts w:eastAsia="Times New Roman"/>
          <w:color w:val="000000"/>
          <w:sz w:val="26"/>
          <w:szCs w:val="26"/>
        </w:rPr>
        <w:t>(</w:t>
      </w:r>
      <w:proofErr w:type="gramEnd"/>
      <w:r>
        <w:rPr>
          <w:rFonts w:eastAsia="Times New Roman"/>
          <w:color w:val="000000"/>
          <w:sz w:val="26"/>
          <w:szCs w:val="26"/>
        </w:rPr>
        <w:t>String token) {</w:t>
      </w:r>
    </w:p>
    <w:p w14:paraId="2D5423C1"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return </w:t>
      </w:r>
      <w:proofErr w:type="spellStart"/>
      <w:proofErr w:type="gramStart"/>
      <w:r>
        <w:rPr>
          <w:rFonts w:eastAsia="Times New Roman"/>
          <w:color w:val="000000"/>
          <w:sz w:val="26"/>
          <w:szCs w:val="26"/>
        </w:rPr>
        <w:t>extractClaim</w:t>
      </w:r>
      <w:proofErr w:type="spellEnd"/>
      <w:r>
        <w:rPr>
          <w:rFonts w:eastAsia="Times New Roman"/>
          <w:color w:val="000000"/>
          <w:sz w:val="26"/>
          <w:szCs w:val="26"/>
        </w:rPr>
        <w:t>(</w:t>
      </w:r>
      <w:proofErr w:type="gramEnd"/>
      <w:r>
        <w:rPr>
          <w:rFonts w:eastAsia="Times New Roman"/>
          <w:color w:val="000000"/>
          <w:sz w:val="26"/>
          <w:szCs w:val="26"/>
        </w:rPr>
        <w:t>token, Claims::</w:t>
      </w:r>
      <w:proofErr w:type="spellStart"/>
      <w:r>
        <w:rPr>
          <w:rFonts w:eastAsia="Times New Roman"/>
          <w:color w:val="000000"/>
          <w:sz w:val="26"/>
          <w:szCs w:val="26"/>
        </w:rPr>
        <w:t>getSubject</w:t>
      </w:r>
      <w:proofErr w:type="spellEnd"/>
      <w:r>
        <w:rPr>
          <w:rFonts w:eastAsia="Times New Roman"/>
          <w:color w:val="000000"/>
          <w:sz w:val="26"/>
          <w:szCs w:val="26"/>
        </w:rPr>
        <w:t>);</w:t>
      </w:r>
    </w:p>
    <w:p w14:paraId="0FEC735D"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
    <w:p w14:paraId="7D127EDD" w14:textId="77777777" w:rsidR="00EA1788" w:rsidRDefault="00EA1788">
      <w:pPr>
        <w:spacing w:before="31"/>
        <w:ind w:left="504"/>
        <w:rPr>
          <w:rFonts w:eastAsia="Times New Roman"/>
          <w:color w:val="000000"/>
          <w:sz w:val="26"/>
          <w:szCs w:val="26"/>
        </w:rPr>
      </w:pPr>
    </w:p>
    <w:p w14:paraId="4999DA72"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public Date </w:t>
      </w:r>
      <w:proofErr w:type="spellStart"/>
      <w:proofErr w:type="gramStart"/>
      <w:r>
        <w:rPr>
          <w:rFonts w:eastAsia="Times New Roman"/>
          <w:color w:val="000000"/>
          <w:sz w:val="26"/>
          <w:szCs w:val="26"/>
        </w:rPr>
        <w:t>extractExpiration</w:t>
      </w:r>
      <w:proofErr w:type="spellEnd"/>
      <w:r>
        <w:rPr>
          <w:rFonts w:eastAsia="Times New Roman"/>
          <w:color w:val="000000"/>
          <w:sz w:val="26"/>
          <w:szCs w:val="26"/>
        </w:rPr>
        <w:t>(</w:t>
      </w:r>
      <w:proofErr w:type="gramEnd"/>
      <w:r>
        <w:rPr>
          <w:rFonts w:eastAsia="Times New Roman"/>
          <w:color w:val="000000"/>
          <w:sz w:val="26"/>
          <w:szCs w:val="26"/>
        </w:rPr>
        <w:t>String token) {</w:t>
      </w:r>
    </w:p>
    <w:p w14:paraId="2E5E327D"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return </w:t>
      </w:r>
      <w:proofErr w:type="spellStart"/>
      <w:proofErr w:type="gramStart"/>
      <w:r>
        <w:rPr>
          <w:rFonts w:eastAsia="Times New Roman"/>
          <w:color w:val="000000"/>
          <w:sz w:val="26"/>
          <w:szCs w:val="26"/>
        </w:rPr>
        <w:t>extractClaim</w:t>
      </w:r>
      <w:proofErr w:type="spellEnd"/>
      <w:r>
        <w:rPr>
          <w:rFonts w:eastAsia="Times New Roman"/>
          <w:color w:val="000000"/>
          <w:sz w:val="26"/>
          <w:szCs w:val="26"/>
        </w:rPr>
        <w:t>(</w:t>
      </w:r>
      <w:proofErr w:type="gramEnd"/>
      <w:r>
        <w:rPr>
          <w:rFonts w:eastAsia="Times New Roman"/>
          <w:color w:val="000000"/>
          <w:sz w:val="26"/>
          <w:szCs w:val="26"/>
        </w:rPr>
        <w:t>token, Claims::</w:t>
      </w:r>
      <w:proofErr w:type="spellStart"/>
      <w:r>
        <w:rPr>
          <w:rFonts w:eastAsia="Times New Roman"/>
          <w:color w:val="000000"/>
          <w:sz w:val="26"/>
          <w:szCs w:val="26"/>
        </w:rPr>
        <w:t>getExpiration</w:t>
      </w:r>
      <w:proofErr w:type="spellEnd"/>
      <w:r>
        <w:rPr>
          <w:rFonts w:eastAsia="Times New Roman"/>
          <w:color w:val="000000"/>
          <w:sz w:val="26"/>
          <w:szCs w:val="26"/>
        </w:rPr>
        <w:t>);</w:t>
      </w:r>
    </w:p>
    <w:p w14:paraId="6EC3AE8A"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
    <w:p w14:paraId="640BC8C2" w14:textId="77777777" w:rsidR="00EA1788" w:rsidRDefault="00EA1788">
      <w:pPr>
        <w:spacing w:before="31"/>
        <w:ind w:left="504"/>
        <w:rPr>
          <w:rFonts w:eastAsia="Times New Roman"/>
          <w:color w:val="000000"/>
          <w:sz w:val="26"/>
          <w:szCs w:val="26"/>
        </w:rPr>
      </w:pPr>
    </w:p>
    <w:p w14:paraId="3321B895"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public &lt;T&gt; T </w:t>
      </w:r>
      <w:proofErr w:type="spellStart"/>
      <w:proofErr w:type="gramStart"/>
      <w:r>
        <w:rPr>
          <w:rFonts w:eastAsia="Times New Roman"/>
          <w:color w:val="000000"/>
          <w:sz w:val="26"/>
          <w:szCs w:val="26"/>
        </w:rPr>
        <w:t>extractClaim</w:t>
      </w:r>
      <w:proofErr w:type="spellEnd"/>
      <w:r>
        <w:rPr>
          <w:rFonts w:eastAsia="Times New Roman"/>
          <w:color w:val="000000"/>
          <w:sz w:val="26"/>
          <w:szCs w:val="26"/>
        </w:rPr>
        <w:t>(</w:t>
      </w:r>
      <w:proofErr w:type="gramEnd"/>
      <w:r>
        <w:rPr>
          <w:rFonts w:eastAsia="Times New Roman"/>
          <w:color w:val="000000"/>
          <w:sz w:val="26"/>
          <w:szCs w:val="26"/>
        </w:rPr>
        <w:t xml:space="preserve">String token, Function&lt;Claims, T&gt; </w:t>
      </w:r>
      <w:proofErr w:type="spellStart"/>
      <w:r>
        <w:rPr>
          <w:rFonts w:eastAsia="Times New Roman"/>
          <w:color w:val="000000"/>
          <w:sz w:val="26"/>
          <w:szCs w:val="26"/>
        </w:rPr>
        <w:t>claimsResolver</w:t>
      </w:r>
      <w:proofErr w:type="spellEnd"/>
      <w:r>
        <w:rPr>
          <w:rFonts w:eastAsia="Times New Roman"/>
          <w:color w:val="000000"/>
          <w:sz w:val="26"/>
          <w:szCs w:val="26"/>
        </w:rPr>
        <w:t>) {</w:t>
      </w:r>
    </w:p>
    <w:p w14:paraId="2FB2FA81"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final Claims </w:t>
      </w:r>
      <w:proofErr w:type="spellStart"/>
      <w:r>
        <w:rPr>
          <w:rFonts w:eastAsia="Times New Roman"/>
          <w:color w:val="000000"/>
          <w:sz w:val="26"/>
          <w:szCs w:val="26"/>
        </w:rPr>
        <w:t>claims</w:t>
      </w:r>
      <w:proofErr w:type="spellEnd"/>
      <w:r>
        <w:rPr>
          <w:rFonts w:eastAsia="Times New Roman"/>
          <w:color w:val="000000"/>
          <w:sz w:val="26"/>
          <w:szCs w:val="26"/>
        </w:rPr>
        <w:t xml:space="preserve"> = </w:t>
      </w:r>
      <w:proofErr w:type="spellStart"/>
      <w:r>
        <w:rPr>
          <w:rFonts w:eastAsia="Times New Roman"/>
          <w:color w:val="000000"/>
          <w:sz w:val="26"/>
          <w:szCs w:val="26"/>
        </w:rPr>
        <w:t>extractAllClaims</w:t>
      </w:r>
      <w:proofErr w:type="spellEnd"/>
      <w:r>
        <w:rPr>
          <w:rFonts w:eastAsia="Times New Roman"/>
          <w:color w:val="000000"/>
          <w:sz w:val="26"/>
          <w:szCs w:val="26"/>
        </w:rPr>
        <w:t>(token);</w:t>
      </w:r>
    </w:p>
    <w:p w14:paraId="0041008F"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return </w:t>
      </w:r>
      <w:proofErr w:type="spellStart"/>
      <w:r>
        <w:rPr>
          <w:rFonts w:eastAsia="Times New Roman"/>
          <w:color w:val="000000"/>
          <w:sz w:val="26"/>
          <w:szCs w:val="26"/>
        </w:rPr>
        <w:t>claimsResolver.apply</w:t>
      </w:r>
      <w:proofErr w:type="spellEnd"/>
      <w:r>
        <w:rPr>
          <w:rFonts w:eastAsia="Times New Roman"/>
          <w:color w:val="000000"/>
          <w:sz w:val="26"/>
          <w:szCs w:val="26"/>
        </w:rPr>
        <w:t>(claims);</w:t>
      </w:r>
    </w:p>
    <w:p w14:paraId="58BF0B52"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
    <w:p w14:paraId="34222A6C" w14:textId="77777777" w:rsidR="00EA1788" w:rsidRDefault="00EA1788">
      <w:pPr>
        <w:spacing w:before="31"/>
        <w:ind w:left="504"/>
        <w:rPr>
          <w:rFonts w:eastAsia="Times New Roman"/>
          <w:color w:val="000000"/>
          <w:sz w:val="26"/>
          <w:szCs w:val="26"/>
        </w:rPr>
      </w:pPr>
    </w:p>
    <w:p w14:paraId="1DC24D19"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private Claims </w:t>
      </w:r>
      <w:proofErr w:type="spellStart"/>
      <w:proofErr w:type="gramStart"/>
      <w:r>
        <w:rPr>
          <w:rFonts w:eastAsia="Times New Roman"/>
          <w:color w:val="000000"/>
          <w:sz w:val="26"/>
          <w:szCs w:val="26"/>
        </w:rPr>
        <w:t>extractAllClaims</w:t>
      </w:r>
      <w:proofErr w:type="spellEnd"/>
      <w:r>
        <w:rPr>
          <w:rFonts w:eastAsia="Times New Roman"/>
          <w:color w:val="000000"/>
          <w:sz w:val="26"/>
          <w:szCs w:val="26"/>
        </w:rPr>
        <w:t>(</w:t>
      </w:r>
      <w:proofErr w:type="gramEnd"/>
      <w:r>
        <w:rPr>
          <w:rFonts w:eastAsia="Times New Roman"/>
          <w:color w:val="000000"/>
          <w:sz w:val="26"/>
          <w:szCs w:val="26"/>
        </w:rPr>
        <w:t>String token) {</w:t>
      </w:r>
    </w:p>
    <w:p w14:paraId="42148615"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return </w:t>
      </w:r>
      <w:proofErr w:type="spellStart"/>
      <w:r>
        <w:rPr>
          <w:rFonts w:eastAsia="Times New Roman"/>
          <w:color w:val="000000"/>
          <w:sz w:val="26"/>
          <w:szCs w:val="26"/>
        </w:rPr>
        <w:t>Jwts.parserBuilder</w:t>
      </w:r>
      <w:proofErr w:type="spellEnd"/>
      <w:r>
        <w:rPr>
          <w:rFonts w:eastAsia="Times New Roman"/>
          <w:color w:val="000000"/>
          <w:sz w:val="26"/>
          <w:szCs w:val="26"/>
        </w:rPr>
        <w:t>()</w:t>
      </w:r>
    </w:p>
    <w:p w14:paraId="2868B0D7"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w:t>
      </w:r>
      <w:proofErr w:type="spellStart"/>
      <w:r>
        <w:rPr>
          <w:rFonts w:eastAsia="Times New Roman"/>
          <w:color w:val="000000"/>
          <w:sz w:val="26"/>
          <w:szCs w:val="26"/>
        </w:rPr>
        <w:t>setSigningKey</w:t>
      </w:r>
      <w:proofErr w:type="spellEnd"/>
      <w:proofErr w:type="gramEnd"/>
      <w:r>
        <w:rPr>
          <w:rFonts w:eastAsia="Times New Roman"/>
          <w:color w:val="000000"/>
          <w:sz w:val="26"/>
          <w:szCs w:val="26"/>
        </w:rPr>
        <w:t>(</w:t>
      </w:r>
      <w:proofErr w:type="spellStart"/>
      <w:r>
        <w:rPr>
          <w:rFonts w:eastAsia="Times New Roman"/>
          <w:color w:val="000000"/>
          <w:sz w:val="26"/>
          <w:szCs w:val="26"/>
        </w:rPr>
        <w:t>getSignKey</w:t>
      </w:r>
      <w:proofErr w:type="spellEnd"/>
      <w:r>
        <w:rPr>
          <w:rFonts w:eastAsia="Times New Roman"/>
          <w:color w:val="000000"/>
          <w:sz w:val="26"/>
          <w:szCs w:val="26"/>
        </w:rPr>
        <w:t>())</w:t>
      </w:r>
    </w:p>
    <w:p w14:paraId="53550072"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.build</w:t>
      </w:r>
      <w:proofErr w:type="gramEnd"/>
      <w:r>
        <w:rPr>
          <w:rFonts w:eastAsia="Times New Roman"/>
          <w:color w:val="000000"/>
          <w:sz w:val="26"/>
          <w:szCs w:val="26"/>
        </w:rPr>
        <w:t>()</w:t>
      </w:r>
    </w:p>
    <w:p w14:paraId="7EFEF52B"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w:t>
      </w:r>
      <w:proofErr w:type="spellStart"/>
      <w:r>
        <w:rPr>
          <w:rFonts w:eastAsia="Times New Roman"/>
          <w:color w:val="000000"/>
          <w:sz w:val="26"/>
          <w:szCs w:val="26"/>
        </w:rPr>
        <w:t>parseClaimsJws</w:t>
      </w:r>
      <w:proofErr w:type="spellEnd"/>
      <w:proofErr w:type="gramEnd"/>
      <w:r>
        <w:rPr>
          <w:rFonts w:eastAsia="Times New Roman"/>
          <w:color w:val="000000"/>
          <w:sz w:val="26"/>
          <w:szCs w:val="26"/>
        </w:rPr>
        <w:t>(token)</w:t>
      </w:r>
    </w:p>
    <w:p w14:paraId="16107812"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w:t>
      </w:r>
      <w:proofErr w:type="spellStart"/>
      <w:r>
        <w:rPr>
          <w:rFonts w:eastAsia="Times New Roman"/>
          <w:color w:val="000000"/>
          <w:sz w:val="26"/>
          <w:szCs w:val="26"/>
        </w:rPr>
        <w:t>getBody</w:t>
      </w:r>
      <w:proofErr w:type="spellEnd"/>
      <w:proofErr w:type="gramEnd"/>
      <w:r>
        <w:rPr>
          <w:rFonts w:eastAsia="Times New Roman"/>
          <w:color w:val="000000"/>
          <w:sz w:val="26"/>
          <w:szCs w:val="26"/>
        </w:rPr>
        <w:t>();</w:t>
      </w:r>
    </w:p>
    <w:p w14:paraId="10DB1159"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
    <w:p w14:paraId="3F354FC2" w14:textId="77777777" w:rsidR="00EA1788" w:rsidRDefault="00EA1788">
      <w:pPr>
        <w:spacing w:before="31"/>
        <w:ind w:left="504"/>
        <w:rPr>
          <w:rFonts w:eastAsia="Times New Roman"/>
          <w:color w:val="000000"/>
          <w:sz w:val="26"/>
          <w:szCs w:val="26"/>
        </w:rPr>
      </w:pPr>
    </w:p>
    <w:p w14:paraId="7B41A9CD"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private Boolean </w:t>
      </w:r>
      <w:proofErr w:type="spellStart"/>
      <w:proofErr w:type="gramStart"/>
      <w:r>
        <w:rPr>
          <w:rFonts w:eastAsia="Times New Roman"/>
          <w:color w:val="000000"/>
          <w:sz w:val="26"/>
          <w:szCs w:val="26"/>
        </w:rPr>
        <w:t>isTokenExpired</w:t>
      </w:r>
      <w:proofErr w:type="spellEnd"/>
      <w:r>
        <w:rPr>
          <w:rFonts w:eastAsia="Times New Roman"/>
          <w:color w:val="000000"/>
          <w:sz w:val="26"/>
          <w:szCs w:val="26"/>
        </w:rPr>
        <w:t>(</w:t>
      </w:r>
      <w:proofErr w:type="gramEnd"/>
      <w:r>
        <w:rPr>
          <w:rFonts w:eastAsia="Times New Roman"/>
          <w:color w:val="000000"/>
          <w:sz w:val="26"/>
          <w:szCs w:val="26"/>
        </w:rPr>
        <w:t>String token) {</w:t>
      </w:r>
    </w:p>
    <w:p w14:paraId="211C25FF"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return </w:t>
      </w:r>
      <w:proofErr w:type="spellStart"/>
      <w:r>
        <w:rPr>
          <w:rFonts w:eastAsia="Times New Roman"/>
          <w:color w:val="000000"/>
          <w:sz w:val="26"/>
          <w:szCs w:val="26"/>
        </w:rPr>
        <w:t>extractExpiration</w:t>
      </w:r>
      <w:proofErr w:type="spellEnd"/>
      <w:r>
        <w:rPr>
          <w:rFonts w:eastAsia="Times New Roman"/>
          <w:color w:val="000000"/>
          <w:sz w:val="26"/>
          <w:szCs w:val="26"/>
        </w:rPr>
        <w:t>(token</w:t>
      </w:r>
      <w:proofErr w:type="gramStart"/>
      <w:r>
        <w:rPr>
          <w:rFonts w:eastAsia="Times New Roman"/>
          <w:color w:val="000000"/>
          <w:sz w:val="26"/>
          <w:szCs w:val="26"/>
        </w:rPr>
        <w:t>).before</w:t>
      </w:r>
      <w:proofErr w:type="gramEnd"/>
      <w:r>
        <w:rPr>
          <w:rFonts w:eastAsia="Times New Roman"/>
          <w:color w:val="000000"/>
          <w:sz w:val="26"/>
          <w:szCs w:val="26"/>
        </w:rPr>
        <w:t>(new Date());</w:t>
      </w:r>
    </w:p>
    <w:p w14:paraId="4FEA5950"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
    <w:p w14:paraId="6C713C4F" w14:textId="77777777" w:rsidR="00EA1788" w:rsidRDefault="00EA1788">
      <w:pPr>
        <w:spacing w:before="31"/>
        <w:ind w:left="504"/>
        <w:rPr>
          <w:rFonts w:eastAsia="Times New Roman"/>
          <w:color w:val="000000"/>
          <w:sz w:val="26"/>
          <w:szCs w:val="26"/>
        </w:rPr>
      </w:pPr>
    </w:p>
    <w:p w14:paraId="4F239244"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public Boolean </w:t>
      </w:r>
      <w:proofErr w:type="spellStart"/>
      <w:proofErr w:type="gramStart"/>
      <w:r>
        <w:rPr>
          <w:rFonts w:eastAsia="Times New Roman"/>
          <w:color w:val="000000"/>
          <w:sz w:val="26"/>
          <w:szCs w:val="26"/>
        </w:rPr>
        <w:t>validateToken</w:t>
      </w:r>
      <w:proofErr w:type="spellEnd"/>
      <w:r>
        <w:rPr>
          <w:rFonts w:eastAsia="Times New Roman"/>
          <w:color w:val="000000"/>
          <w:sz w:val="26"/>
          <w:szCs w:val="26"/>
        </w:rPr>
        <w:t>(</w:t>
      </w:r>
      <w:proofErr w:type="gramEnd"/>
      <w:r>
        <w:rPr>
          <w:rFonts w:eastAsia="Times New Roman"/>
          <w:color w:val="000000"/>
          <w:sz w:val="26"/>
          <w:szCs w:val="26"/>
        </w:rPr>
        <w:t xml:space="preserve">String token, </w:t>
      </w:r>
      <w:proofErr w:type="spellStart"/>
      <w:r>
        <w:rPr>
          <w:rFonts w:eastAsia="Times New Roman"/>
          <w:color w:val="000000"/>
          <w:sz w:val="26"/>
          <w:szCs w:val="26"/>
        </w:rPr>
        <w:t>UserDetails</w:t>
      </w:r>
      <w:proofErr w:type="spellEnd"/>
      <w:r>
        <w:rPr>
          <w:rFonts w:eastAsia="Times New Roman"/>
          <w:color w:val="000000"/>
          <w:sz w:val="26"/>
          <w:szCs w:val="26"/>
        </w:rPr>
        <w:t xml:space="preserve"> </w:t>
      </w:r>
      <w:proofErr w:type="spellStart"/>
      <w:r>
        <w:rPr>
          <w:rFonts w:eastAsia="Times New Roman"/>
          <w:color w:val="000000"/>
          <w:sz w:val="26"/>
          <w:szCs w:val="26"/>
        </w:rPr>
        <w:t>userDetails</w:t>
      </w:r>
      <w:proofErr w:type="spellEnd"/>
      <w:r>
        <w:rPr>
          <w:rFonts w:eastAsia="Times New Roman"/>
          <w:color w:val="000000"/>
          <w:sz w:val="26"/>
          <w:szCs w:val="26"/>
        </w:rPr>
        <w:t>) {</w:t>
      </w:r>
    </w:p>
    <w:p w14:paraId="22AF2661"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final String username = </w:t>
      </w:r>
      <w:proofErr w:type="spellStart"/>
      <w:r>
        <w:rPr>
          <w:rFonts w:eastAsia="Times New Roman"/>
          <w:color w:val="000000"/>
          <w:sz w:val="26"/>
          <w:szCs w:val="26"/>
        </w:rPr>
        <w:t>extractUsername</w:t>
      </w:r>
      <w:proofErr w:type="spellEnd"/>
      <w:r>
        <w:rPr>
          <w:rFonts w:eastAsia="Times New Roman"/>
          <w:color w:val="000000"/>
          <w:sz w:val="26"/>
          <w:szCs w:val="26"/>
        </w:rPr>
        <w:t>(token);</w:t>
      </w:r>
    </w:p>
    <w:p w14:paraId="34600B64"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return (</w:t>
      </w:r>
      <w:proofErr w:type="spellStart"/>
      <w:proofErr w:type="gramStart"/>
      <w:r>
        <w:rPr>
          <w:rFonts w:eastAsia="Times New Roman"/>
          <w:color w:val="000000"/>
          <w:sz w:val="26"/>
          <w:szCs w:val="26"/>
        </w:rPr>
        <w:t>username.equals</w:t>
      </w:r>
      <w:proofErr w:type="spellEnd"/>
      <w:proofErr w:type="gramEnd"/>
      <w:r>
        <w:rPr>
          <w:rFonts w:eastAsia="Times New Roman"/>
          <w:color w:val="000000"/>
          <w:sz w:val="26"/>
          <w:szCs w:val="26"/>
        </w:rPr>
        <w:t>(</w:t>
      </w:r>
      <w:proofErr w:type="spellStart"/>
      <w:r>
        <w:rPr>
          <w:rFonts w:eastAsia="Times New Roman"/>
          <w:color w:val="000000"/>
          <w:sz w:val="26"/>
          <w:szCs w:val="26"/>
        </w:rPr>
        <w:t>userDetails.getUsername</w:t>
      </w:r>
      <w:proofErr w:type="spellEnd"/>
      <w:r>
        <w:rPr>
          <w:rFonts w:eastAsia="Times New Roman"/>
          <w:color w:val="000000"/>
          <w:sz w:val="26"/>
          <w:szCs w:val="26"/>
        </w:rPr>
        <w:t>()) &amp;&amp; !</w:t>
      </w:r>
      <w:proofErr w:type="spellStart"/>
      <w:r>
        <w:rPr>
          <w:rFonts w:eastAsia="Times New Roman"/>
          <w:color w:val="000000"/>
          <w:sz w:val="26"/>
          <w:szCs w:val="26"/>
        </w:rPr>
        <w:t>isTokenExpired</w:t>
      </w:r>
      <w:proofErr w:type="spellEnd"/>
      <w:r>
        <w:rPr>
          <w:rFonts w:eastAsia="Times New Roman"/>
          <w:color w:val="000000"/>
          <w:sz w:val="26"/>
          <w:szCs w:val="26"/>
        </w:rPr>
        <w:t>(token));</w:t>
      </w:r>
    </w:p>
    <w:p w14:paraId="63A1BEFD"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
    <w:p w14:paraId="4F28CA93" w14:textId="77777777" w:rsidR="00EA1788" w:rsidRDefault="00EA1788">
      <w:pPr>
        <w:spacing w:before="31"/>
        <w:ind w:left="504"/>
        <w:rPr>
          <w:rFonts w:eastAsia="Times New Roman"/>
          <w:color w:val="000000"/>
          <w:sz w:val="26"/>
          <w:szCs w:val="26"/>
        </w:rPr>
      </w:pPr>
    </w:p>
    <w:p w14:paraId="6AF03AFF"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public String </w:t>
      </w:r>
      <w:proofErr w:type="spellStart"/>
      <w:proofErr w:type="gramStart"/>
      <w:r>
        <w:rPr>
          <w:rFonts w:eastAsia="Times New Roman"/>
          <w:color w:val="000000"/>
          <w:sz w:val="26"/>
          <w:szCs w:val="26"/>
        </w:rPr>
        <w:t>generateToken</w:t>
      </w:r>
      <w:proofErr w:type="spellEnd"/>
      <w:r>
        <w:rPr>
          <w:rFonts w:eastAsia="Times New Roman"/>
          <w:color w:val="000000"/>
          <w:sz w:val="26"/>
          <w:szCs w:val="26"/>
        </w:rPr>
        <w:t>(</w:t>
      </w:r>
      <w:proofErr w:type="gramEnd"/>
      <w:r>
        <w:rPr>
          <w:rFonts w:eastAsia="Times New Roman"/>
          <w:color w:val="000000"/>
          <w:sz w:val="26"/>
          <w:szCs w:val="26"/>
        </w:rPr>
        <w:t>String username) {</w:t>
      </w:r>
    </w:p>
    <w:p w14:paraId="1D14416C"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Map&lt;String, Object&gt; claims = new HashMap&lt;</w:t>
      </w:r>
      <w:proofErr w:type="gramStart"/>
      <w:r>
        <w:rPr>
          <w:rFonts w:eastAsia="Times New Roman"/>
          <w:color w:val="000000"/>
          <w:sz w:val="26"/>
          <w:szCs w:val="26"/>
        </w:rPr>
        <w:t>&gt;(</w:t>
      </w:r>
      <w:proofErr w:type="gramEnd"/>
      <w:r>
        <w:rPr>
          <w:rFonts w:eastAsia="Times New Roman"/>
          <w:color w:val="000000"/>
          <w:sz w:val="26"/>
          <w:szCs w:val="26"/>
        </w:rPr>
        <w:t>);</w:t>
      </w:r>
    </w:p>
    <w:p w14:paraId="2D1E9E95" w14:textId="77777777" w:rsidR="00EA1788" w:rsidRDefault="00C249E3">
      <w:pPr>
        <w:spacing w:before="31"/>
        <w:ind w:left="504"/>
        <w:rPr>
          <w:rFonts w:eastAsia="Times New Roman"/>
          <w:color w:val="000000"/>
          <w:sz w:val="26"/>
          <w:szCs w:val="26"/>
        </w:rPr>
      </w:pPr>
      <w:r>
        <w:rPr>
          <w:rFonts w:eastAsia="Times New Roman"/>
          <w:color w:val="000000"/>
          <w:sz w:val="26"/>
          <w:szCs w:val="26"/>
        </w:rPr>
        <w:lastRenderedPageBreak/>
        <w:t xml:space="preserve">        // You can add additional claims here if needed</w:t>
      </w:r>
    </w:p>
    <w:p w14:paraId="0AB68583"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return </w:t>
      </w:r>
      <w:proofErr w:type="spellStart"/>
      <w:proofErr w:type="gramStart"/>
      <w:r>
        <w:rPr>
          <w:rFonts w:eastAsia="Times New Roman"/>
          <w:color w:val="000000"/>
          <w:sz w:val="26"/>
          <w:szCs w:val="26"/>
        </w:rPr>
        <w:t>createToken</w:t>
      </w:r>
      <w:proofErr w:type="spellEnd"/>
      <w:r>
        <w:rPr>
          <w:rFonts w:eastAsia="Times New Roman"/>
          <w:color w:val="000000"/>
          <w:sz w:val="26"/>
          <w:szCs w:val="26"/>
        </w:rPr>
        <w:t>(</w:t>
      </w:r>
      <w:proofErr w:type="gramEnd"/>
      <w:r>
        <w:rPr>
          <w:rFonts w:eastAsia="Times New Roman"/>
          <w:color w:val="000000"/>
          <w:sz w:val="26"/>
          <w:szCs w:val="26"/>
        </w:rPr>
        <w:t>claims, username);</w:t>
      </w:r>
    </w:p>
    <w:p w14:paraId="172C9BBA"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
    <w:p w14:paraId="255EFDB2" w14:textId="77777777" w:rsidR="00EA1788" w:rsidRDefault="00EA1788">
      <w:pPr>
        <w:spacing w:before="31"/>
        <w:ind w:left="504"/>
        <w:rPr>
          <w:rFonts w:eastAsia="Times New Roman"/>
          <w:color w:val="000000"/>
          <w:sz w:val="26"/>
          <w:szCs w:val="26"/>
        </w:rPr>
      </w:pPr>
    </w:p>
    <w:p w14:paraId="4837684F"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private String </w:t>
      </w:r>
      <w:proofErr w:type="spellStart"/>
      <w:proofErr w:type="gramStart"/>
      <w:r>
        <w:rPr>
          <w:rFonts w:eastAsia="Times New Roman"/>
          <w:color w:val="000000"/>
          <w:sz w:val="26"/>
          <w:szCs w:val="26"/>
        </w:rPr>
        <w:t>createToken</w:t>
      </w:r>
      <w:proofErr w:type="spellEnd"/>
      <w:r>
        <w:rPr>
          <w:rFonts w:eastAsia="Times New Roman"/>
          <w:color w:val="000000"/>
          <w:sz w:val="26"/>
          <w:szCs w:val="26"/>
        </w:rPr>
        <w:t>(</w:t>
      </w:r>
      <w:proofErr w:type="gramEnd"/>
      <w:r>
        <w:rPr>
          <w:rFonts w:eastAsia="Times New Roman"/>
          <w:color w:val="000000"/>
          <w:sz w:val="26"/>
          <w:szCs w:val="26"/>
        </w:rPr>
        <w:t>Map&lt;String, Object&gt; claims, String username) {</w:t>
      </w:r>
    </w:p>
    <w:p w14:paraId="10A985F4"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return </w:t>
      </w:r>
      <w:proofErr w:type="spellStart"/>
      <w:r>
        <w:rPr>
          <w:rFonts w:eastAsia="Times New Roman"/>
          <w:color w:val="000000"/>
          <w:sz w:val="26"/>
          <w:szCs w:val="26"/>
        </w:rPr>
        <w:t>Jwts.builder</w:t>
      </w:r>
      <w:proofErr w:type="spellEnd"/>
      <w:r>
        <w:rPr>
          <w:rFonts w:eastAsia="Times New Roman"/>
          <w:color w:val="000000"/>
          <w:sz w:val="26"/>
          <w:szCs w:val="26"/>
        </w:rPr>
        <w:t>()</w:t>
      </w:r>
    </w:p>
    <w:p w14:paraId="5284A0A8"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w:t>
      </w:r>
      <w:proofErr w:type="spellStart"/>
      <w:r>
        <w:rPr>
          <w:rFonts w:eastAsia="Times New Roman"/>
          <w:color w:val="000000"/>
          <w:sz w:val="26"/>
          <w:szCs w:val="26"/>
        </w:rPr>
        <w:t>setClaims</w:t>
      </w:r>
      <w:proofErr w:type="spellEnd"/>
      <w:proofErr w:type="gramEnd"/>
      <w:r>
        <w:rPr>
          <w:rFonts w:eastAsia="Times New Roman"/>
          <w:color w:val="000000"/>
          <w:sz w:val="26"/>
          <w:szCs w:val="26"/>
        </w:rPr>
        <w:t>(claims)</w:t>
      </w:r>
    </w:p>
    <w:p w14:paraId="45141DA7"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w:t>
      </w:r>
      <w:proofErr w:type="spellStart"/>
      <w:r>
        <w:rPr>
          <w:rFonts w:eastAsia="Times New Roman"/>
          <w:color w:val="000000"/>
          <w:sz w:val="26"/>
          <w:szCs w:val="26"/>
        </w:rPr>
        <w:t>setSubject</w:t>
      </w:r>
      <w:proofErr w:type="spellEnd"/>
      <w:proofErr w:type="gramEnd"/>
      <w:r>
        <w:rPr>
          <w:rFonts w:eastAsia="Times New Roman"/>
          <w:color w:val="000000"/>
          <w:sz w:val="26"/>
          <w:szCs w:val="26"/>
        </w:rPr>
        <w:t>(username)</w:t>
      </w:r>
    </w:p>
    <w:p w14:paraId="2FC27A98"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w:t>
      </w:r>
      <w:proofErr w:type="spellStart"/>
      <w:r>
        <w:rPr>
          <w:rFonts w:eastAsia="Times New Roman"/>
          <w:color w:val="000000"/>
          <w:sz w:val="26"/>
          <w:szCs w:val="26"/>
        </w:rPr>
        <w:t>setIssuedAt</w:t>
      </w:r>
      <w:proofErr w:type="spellEnd"/>
      <w:proofErr w:type="gramEnd"/>
      <w:r>
        <w:rPr>
          <w:rFonts w:eastAsia="Times New Roman"/>
          <w:color w:val="000000"/>
          <w:sz w:val="26"/>
          <w:szCs w:val="26"/>
        </w:rPr>
        <w:t>(new Date())</w:t>
      </w:r>
    </w:p>
    <w:p w14:paraId="52E5D469"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w:t>
      </w:r>
      <w:proofErr w:type="spellStart"/>
      <w:r>
        <w:rPr>
          <w:rFonts w:eastAsia="Times New Roman"/>
          <w:color w:val="000000"/>
          <w:sz w:val="26"/>
          <w:szCs w:val="26"/>
        </w:rPr>
        <w:t>setExpiration</w:t>
      </w:r>
      <w:proofErr w:type="spellEnd"/>
      <w:proofErr w:type="gramEnd"/>
      <w:r>
        <w:rPr>
          <w:rFonts w:eastAsia="Times New Roman"/>
          <w:color w:val="000000"/>
          <w:sz w:val="26"/>
          <w:szCs w:val="26"/>
        </w:rPr>
        <w:t>(new Date(</w:t>
      </w:r>
      <w:proofErr w:type="spellStart"/>
      <w:r>
        <w:rPr>
          <w:rFonts w:eastAsia="Times New Roman"/>
          <w:color w:val="000000"/>
          <w:sz w:val="26"/>
          <w:szCs w:val="26"/>
        </w:rPr>
        <w:t>System.currentTimeMillis</w:t>
      </w:r>
      <w:proofErr w:type="spellEnd"/>
      <w:r>
        <w:rPr>
          <w:rFonts w:eastAsia="Times New Roman"/>
          <w:color w:val="000000"/>
          <w:sz w:val="26"/>
          <w:szCs w:val="26"/>
        </w:rPr>
        <w:t xml:space="preserve">() + </w:t>
      </w:r>
      <w:proofErr w:type="spellStart"/>
      <w:r>
        <w:rPr>
          <w:rFonts w:eastAsia="Times New Roman"/>
          <w:color w:val="000000"/>
          <w:sz w:val="26"/>
          <w:szCs w:val="26"/>
        </w:rPr>
        <w:t>tokenExpiration</w:t>
      </w:r>
      <w:proofErr w:type="spellEnd"/>
      <w:r>
        <w:rPr>
          <w:rFonts w:eastAsia="Times New Roman"/>
          <w:color w:val="000000"/>
          <w:sz w:val="26"/>
          <w:szCs w:val="26"/>
        </w:rPr>
        <w:t>))</w:t>
      </w:r>
    </w:p>
    <w:p w14:paraId="5612AD04"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w:t>
      </w:r>
      <w:proofErr w:type="spellStart"/>
      <w:r>
        <w:rPr>
          <w:rFonts w:eastAsia="Times New Roman"/>
          <w:color w:val="000000"/>
          <w:sz w:val="26"/>
          <w:szCs w:val="26"/>
        </w:rPr>
        <w:t>signWith</w:t>
      </w:r>
      <w:proofErr w:type="spellEnd"/>
      <w:proofErr w:type="gramEnd"/>
      <w:r>
        <w:rPr>
          <w:rFonts w:eastAsia="Times New Roman"/>
          <w:color w:val="000000"/>
          <w:sz w:val="26"/>
          <w:szCs w:val="26"/>
        </w:rPr>
        <w:t>(</w:t>
      </w:r>
      <w:proofErr w:type="spellStart"/>
      <w:r>
        <w:rPr>
          <w:rFonts w:eastAsia="Times New Roman"/>
          <w:color w:val="000000"/>
          <w:sz w:val="26"/>
          <w:szCs w:val="26"/>
        </w:rPr>
        <w:t>getSignKey</w:t>
      </w:r>
      <w:proofErr w:type="spellEnd"/>
      <w:r>
        <w:rPr>
          <w:rFonts w:eastAsia="Times New Roman"/>
          <w:color w:val="000000"/>
          <w:sz w:val="26"/>
          <w:szCs w:val="26"/>
        </w:rPr>
        <w:t>(), SignatureAlgorithm.HS256)</w:t>
      </w:r>
    </w:p>
    <w:p w14:paraId="2584495F"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.compact</w:t>
      </w:r>
      <w:proofErr w:type="gramEnd"/>
      <w:r>
        <w:rPr>
          <w:rFonts w:eastAsia="Times New Roman"/>
          <w:color w:val="000000"/>
          <w:sz w:val="26"/>
          <w:szCs w:val="26"/>
        </w:rPr>
        <w:t>();</w:t>
      </w:r>
    </w:p>
    <w:p w14:paraId="5EFF8FF6"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
    <w:p w14:paraId="0D42B107" w14:textId="77777777" w:rsidR="00EA1788" w:rsidRDefault="00EA1788">
      <w:pPr>
        <w:spacing w:before="31"/>
        <w:ind w:left="504"/>
        <w:rPr>
          <w:rFonts w:eastAsia="Times New Roman"/>
          <w:color w:val="000000"/>
          <w:sz w:val="26"/>
          <w:szCs w:val="26"/>
        </w:rPr>
      </w:pPr>
    </w:p>
    <w:p w14:paraId="528E1928"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private Key </w:t>
      </w:r>
      <w:proofErr w:type="spellStart"/>
      <w:proofErr w:type="gramStart"/>
      <w:r>
        <w:rPr>
          <w:rFonts w:eastAsia="Times New Roman"/>
          <w:color w:val="000000"/>
          <w:sz w:val="26"/>
          <w:szCs w:val="26"/>
        </w:rPr>
        <w:t>getSignKey</w:t>
      </w:r>
      <w:proofErr w:type="spellEnd"/>
      <w:r>
        <w:rPr>
          <w:rFonts w:eastAsia="Times New Roman"/>
          <w:color w:val="000000"/>
          <w:sz w:val="26"/>
          <w:szCs w:val="26"/>
        </w:rPr>
        <w:t>(</w:t>
      </w:r>
      <w:proofErr w:type="gramEnd"/>
      <w:r>
        <w:rPr>
          <w:rFonts w:eastAsia="Times New Roman"/>
          <w:color w:val="000000"/>
          <w:sz w:val="26"/>
          <w:szCs w:val="26"/>
        </w:rPr>
        <w:t>) {</w:t>
      </w:r>
    </w:p>
    <w:p w14:paraId="3067F58A"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roofErr w:type="gramStart"/>
      <w:r>
        <w:rPr>
          <w:rFonts w:eastAsia="Times New Roman"/>
          <w:color w:val="000000"/>
          <w:sz w:val="26"/>
          <w:szCs w:val="26"/>
        </w:rPr>
        <w:t>byte[</w:t>
      </w:r>
      <w:proofErr w:type="gramEnd"/>
      <w:r>
        <w:rPr>
          <w:rFonts w:eastAsia="Times New Roman"/>
          <w:color w:val="000000"/>
          <w:sz w:val="26"/>
          <w:szCs w:val="26"/>
        </w:rPr>
        <w:t xml:space="preserve">] </w:t>
      </w:r>
      <w:proofErr w:type="spellStart"/>
      <w:r>
        <w:rPr>
          <w:rFonts w:eastAsia="Times New Roman"/>
          <w:color w:val="000000"/>
          <w:sz w:val="26"/>
          <w:szCs w:val="26"/>
        </w:rPr>
        <w:t>keyBytes</w:t>
      </w:r>
      <w:proofErr w:type="spellEnd"/>
      <w:r>
        <w:rPr>
          <w:rFonts w:eastAsia="Times New Roman"/>
          <w:color w:val="000000"/>
          <w:sz w:val="26"/>
          <w:szCs w:val="26"/>
        </w:rPr>
        <w:t xml:space="preserve"> = Decoders.BASE64.decode(</w:t>
      </w:r>
      <w:proofErr w:type="spellStart"/>
      <w:r>
        <w:rPr>
          <w:rFonts w:eastAsia="Times New Roman"/>
          <w:color w:val="000000"/>
          <w:sz w:val="26"/>
          <w:szCs w:val="26"/>
        </w:rPr>
        <w:t>secretKey</w:t>
      </w:r>
      <w:proofErr w:type="spellEnd"/>
      <w:r>
        <w:rPr>
          <w:rFonts w:eastAsia="Times New Roman"/>
          <w:color w:val="000000"/>
          <w:sz w:val="26"/>
          <w:szCs w:val="26"/>
        </w:rPr>
        <w:t>);</w:t>
      </w:r>
    </w:p>
    <w:p w14:paraId="1F437917"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return </w:t>
      </w:r>
      <w:proofErr w:type="spellStart"/>
      <w:r>
        <w:rPr>
          <w:rFonts w:eastAsia="Times New Roman"/>
          <w:color w:val="000000"/>
          <w:sz w:val="26"/>
          <w:szCs w:val="26"/>
        </w:rPr>
        <w:t>Keys.hmacShaKeyFor</w:t>
      </w:r>
      <w:proofErr w:type="spellEnd"/>
      <w:r>
        <w:rPr>
          <w:rFonts w:eastAsia="Times New Roman"/>
          <w:color w:val="000000"/>
          <w:sz w:val="26"/>
          <w:szCs w:val="26"/>
        </w:rPr>
        <w:t>(</w:t>
      </w:r>
      <w:proofErr w:type="spellStart"/>
      <w:r>
        <w:rPr>
          <w:rFonts w:eastAsia="Times New Roman"/>
          <w:color w:val="000000"/>
          <w:sz w:val="26"/>
          <w:szCs w:val="26"/>
        </w:rPr>
        <w:t>keyBytes</w:t>
      </w:r>
      <w:proofErr w:type="spellEnd"/>
      <w:r>
        <w:rPr>
          <w:rFonts w:eastAsia="Times New Roman"/>
          <w:color w:val="000000"/>
          <w:sz w:val="26"/>
          <w:szCs w:val="26"/>
        </w:rPr>
        <w:t>);</w:t>
      </w:r>
    </w:p>
    <w:p w14:paraId="7A89258B" w14:textId="77777777" w:rsidR="00EA1788" w:rsidRDefault="00C249E3">
      <w:pPr>
        <w:spacing w:before="31"/>
        <w:ind w:left="504"/>
        <w:rPr>
          <w:rFonts w:eastAsia="Times New Roman"/>
          <w:color w:val="000000"/>
          <w:sz w:val="26"/>
          <w:szCs w:val="26"/>
        </w:rPr>
      </w:pPr>
      <w:r>
        <w:rPr>
          <w:rFonts w:eastAsia="Times New Roman"/>
          <w:color w:val="000000"/>
          <w:sz w:val="26"/>
          <w:szCs w:val="26"/>
        </w:rPr>
        <w:t xml:space="preserve">    }</w:t>
      </w:r>
    </w:p>
    <w:p w14:paraId="7A723C8E" w14:textId="77777777" w:rsidR="00EA1788" w:rsidRDefault="00C249E3">
      <w:pPr>
        <w:spacing w:before="31"/>
        <w:ind w:left="504"/>
        <w:rPr>
          <w:rFonts w:eastAsia="Times New Roman"/>
          <w:color w:val="000000"/>
          <w:sz w:val="26"/>
          <w:szCs w:val="26"/>
        </w:rPr>
      </w:pPr>
      <w:r>
        <w:rPr>
          <w:rFonts w:eastAsia="Times New Roman"/>
          <w:color w:val="000000"/>
          <w:sz w:val="26"/>
          <w:szCs w:val="26"/>
        </w:rPr>
        <w:t>}</w:t>
      </w:r>
    </w:p>
    <w:p w14:paraId="0B8A058E" w14:textId="77777777" w:rsidR="00EA1788" w:rsidRDefault="00EA1788">
      <w:pPr>
        <w:spacing w:before="240" w:line="276" w:lineRule="auto"/>
        <w:ind w:left="-142"/>
        <w:jc w:val="center"/>
        <w:rPr>
          <w:b/>
        </w:rPr>
      </w:pPr>
    </w:p>
    <w:p w14:paraId="4903D6B4" w14:textId="77777777" w:rsidR="00EA1788" w:rsidRDefault="00EA1788">
      <w:pPr>
        <w:spacing w:before="240" w:line="276" w:lineRule="auto"/>
        <w:ind w:left="-142"/>
        <w:jc w:val="center"/>
        <w:rPr>
          <w:b/>
        </w:rPr>
      </w:pPr>
    </w:p>
    <w:p w14:paraId="3350811F" w14:textId="77777777" w:rsidR="00EA1788" w:rsidRDefault="00EA1788">
      <w:pPr>
        <w:spacing w:before="240" w:line="276" w:lineRule="auto"/>
        <w:ind w:left="-142"/>
        <w:jc w:val="center"/>
        <w:rPr>
          <w:b/>
        </w:rPr>
      </w:pPr>
    </w:p>
    <w:p w14:paraId="327651E9" w14:textId="77777777" w:rsidR="00EA1788" w:rsidRDefault="00EA1788">
      <w:pPr>
        <w:spacing w:before="240" w:line="276" w:lineRule="auto"/>
        <w:ind w:left="-142"/>
        <w:jc w:val="center"/>
        <w:rPr>
          <w:b/>
        </w:rPr>
      </w:pPr>
    </w:p>
    <w:p w14:paraId="003134B6" w14:textId="77777777" w:rsidR="00EA1788" w:rsidRDefault="00EA1788">
      <w:pPr>
        <w:spacing w:before="240" w:line="276" w:lineRule="auto"/>
        <w:ind w:left="-142"/>
        <w:jc w:val="center"/>
        <w:rPr>
          <w:b/>
        </w:rPr>
      </w:pPr>
    </w:p>
    <w:p w14:paraId="7ABFCE28" w14:textId="77777777" w:rsidR="00EA1788" w:rsidRDefault="00EA1788">
      <w:pPr>
        <w:spacing w:before="240" w:line="276" w:lineRule="auto"/>
        <w:ind w:left="-142"/>
        <w:jc w:val="center"/>
        <w:rPr>
          <w:b/>
        </w:rPr>
      </w:pPr>
    </w:p>
    <w:p w14:paraId="2B54BC89" w14:textId="77777777" w:rsidR="00EA1788" w:rsidRDefault="00C249E3">
      <w:pPr>
        <w:spacing w:before="240" w:line="276" w:lineRule="auto"/>
        <w:ind w:left="-142"/>
        <w:jc w:val="center"/>
        <w:rPr>
          <w:b/>
        </w:rPr>
      </w:pPr>
      <w:r>
        <w:rPr>
          <w:b/>
        </w:rPr>
        <w:t xml:space="preserve"> </w:t>
      </w:r>
    </w:p>
    <w:p w14:paraId="6CD19A20" w14:textId="77777777" w:rsidR="00EA1788" w:rsidRDefault="00EA1788">
      <w:pPr>
        <w:spacing w:before="240" w:line="276" w:lineRule="auto"/>
        <w:ind w:left="-142"/>
        <w:jc w:val="center"/>
        <w:rPr>
          <w:b/>
        </w:rPr>
      </w:pPr>
    </w:p>
    <w:p w14:paraId="4012ACF8" w14:textId="77777777" w:rsidR="00EA1788" w:rsidRDefault="00EA1788">
      <w:pPr>
        <w:spacing w:before="240" w:line="276" w:lineRule="auto"/>
        <w:rPr>
          <w:b/>
          <w:sz w:val="32"/>
          <w:szCs w:val="32"/>
        </w:rPr>
      </w:pPr>
    </w:p>
    <w:p w14:paraId="27827CF0" w14:textId="77777777" w:rsidR="00EA1788" w:rsidRDefault="00EA1788">
      <w:pPr>
        <w:spacing w:before="240" w:line="276" w:lineRule="auto"/>
        <w:ind w:firstLine="420"/>
        <w:rPr>
          <w:b/>
          <w:sz w:val="32"/>
          <w:szCs w:val="32"/>
        </w:rPr>
      </w:pPr>
    </w:p>
    <w:p w14:paraId="53FFCAAB" w14:textId="77777777" w:rsidR="00EA1788" w:rsidRDefault="00EA1788">
      <w:pPr>
        <w:spacing w:before="240" w:line="276" w:lineRule="auto"/>
        <w:ind w:firstLine="420"/>
        <w:rPr>
          <w:b/>
          <w:sz w:val="32"/>
          <w:szCs w:val="32"/>
        </w:rPr>
      </w:pPr>
    </w:p>
    <w:p w14:paraId="170EE6E7" w14:textId="77777777" w:rsidR="00EA1788" w:rsidRDefault="00EA1788">
      <w:pPr>
        <w:spacing w:before="240" w:line="276" w:lineRule="auto"/>
        <w:rPr>
          <w:b/>
          <w:sz w:val="32"/>
          <w:szCs w:val="32"/>
        </w:rPr>
      </w:pPr>
    </w:p>
    <w:p w14:paraId="31BCEB29" w14:textId="77777777" w:rsidR="00EA1788" w:rsidRDefault="00C249E3">
      <w:pPr>
        <w:spacing w:before="240" w:line="276" w:lineRule="auto"/>
        <w:ind w:firstLine="420"/>
        <w:rPr>
          <w:b/>
          <w:sz w:val="32"/>
          <w:szCs w:val="32"/>
        </w:rPr>
      </w:pPr>
      <w:r>
        <w:rPr>
          <w:b/>
          <w:sz w:val="32"/>
          <w:szCs w:val="32"/>
        </w:rPr>
        <w:t xml:space="preserve">                                     CONCLUSION:</w:t>
      </w:r>
    </w:p>
    <w:p w14:paraId="2535A70A" w14:textId="77777777" w:rsidR="00C408D5" w:rsidRPr="00C408D5" w:rsidRDefault="00C408D5" w:rsidP="00C408D5">
      <w:pPr>
        <w:spacing w:before="240" w:line="276" w:lineRule="auto"/>
        <w:ind w:firstLine="420"/>
        <w:rPr>
          <w:bCs/>
          <w:sz w:val="28"/>
          <w:szCs w:val="28"/>
          <w:lang w:val="en-IN"/>
        </w:rPr>
      </w:pPr>
      <w:r w:rsidRPr="00C408D5">
        <w:rPr>
          <w:bCs/>
          <w:sz w:val="28"/>
          <w:szCs w:val="28"/>
          <w:lang w:val="en-IN"/>
        </w:rPr>
        <w:t xml:space="preserve">The development of the life insurance portal using React has been a transformative journey, showcasing the power and flexibility of modern web technologies. This project has demonstrated the ability to create a seamless, user-friendly interface that meets the needs of both clients and insurance providers. By leveraging </w:t>
      </w:r>
      <w:proofErr w:type="spellStart"/>
      <w:r w:rsidRPr="00C408D5">
        <w:rPr>
          <w:bCs/>
          <w:sz w:val="28"/>
          <w:szCs w:val="28"/>
          <w:lang w:val="en-IN"/>
        </w:rPr>
        <w:t>React's</w:t>
      </w:r>
      <w:proofErr w:type="spellEnd"/>
      <w:r w:rsidRPr="00C408D5">
        <w:rPr>
          <w:bCs/>
          <w:sz w:val="28"/>
          <w:szCs w:val="28"/>
          <w:lang w:val="en-IN"/>
        </w:rPr>
        <w:t xml:space="preserve"> component-based architecture, we've built a scalable and maintainable platform that can easily adapt to future enhancements and integrations.</w:t>
      </w:r>
    </w:p>
    <w:p w14:paraId="1655FBA2" w14:textId="77777777" w:rsidR="00C408D5" w:rsidRPr="00C408D5" w:rsidRDefault="00C408D5" w:rsidP="00C408D5">
      <w:pPr>
        <w:spacing w:before="240" w:line="276" w:lineRule="auto"/>
        <w:ind w:firstLine="420"/>
        <w:rPr>
          <w:bCs/>
          <w:sz w:val="28"/>
          <w:szCs w:val="28"/>
          <w:lang w:val="en-IN"/>
        </w:rPr>
      </w:pPr>
      <w:r w:rsidRPr="00C408D5">
        <w:rPr>
          <w:bCs/>
          <w:sz w:val="28"/>
          <w:szCs w:val="28"/>
          <w:lang w:val="en-IN"/>
        </w:rPr>
        <w:t>Through this project, we've not only provided users with an intuitive experience for exploring and purchasing insurance products but also ensured that the backend services are robust and secure. The implementation of responsive design principles has made the portal accessible across various devices, enhancing the overall user experience.</w:t>
      </w:r>
    </w:p>
    <w:p w14:paraId="7BA336E3" w14:textId="77777777" w:rsidR="00C408D5" w:rsidRPr="00C408D5" w:rsidRDefault="00C408D5" w:rsidP="00C408D5">
      <w:pPr>
        <w:spacing w:before="240" w:line="276" w:lineRule="auto"/>
        <w:ind w:firstLine="420"/>
        <w:rPr>
          <w:bCs/>
          <w:sz w:val="28"/>
          <w:szCs w:val="28"/>
          <w:lang w:val="en-IN"/>
        </w:rPr>
      </w:pPr>
      <w:r w:rsidRPr="00C408D5">
        <w:rPr>
          <w:bCs/>
          <w:sz w:val="28"/>
          <w:szCs w:val="28"/>
          <w:lang w:val="en-IN"/>
        </w:rPr>
        <w:t xml:space="preserve">As we conclude this phase, the life insurance portal stands as a testament to the effective use of cutting-edge technologies in addressing real-world needs. The lessons learned and the technical expertise gained during this project will undoubtedly be valuable for future </w:t>
      </w:r>
      <w:proofErr w:type="spellStart"/>
      <w:r w:rsidRPr="00C408D5">
        <w:rPr>
          <w:bCs/>
          <w:sz w:val="28"/>
          <w:szCs w:val="28"/>
          <w:lang w:val="en-IN"/>
        </w:rPr>
        <w:t>endeavors</w:t>
      </w:r>
      <w:proofErr w:type="spellEnd"/>
      <w:r w:rsidRPr="00C408D5">
        <w:rPr>
          <w:bCs/>
          <w:sz w:val="28"/>
          <w:szCs w:val="28"/>
          <w:lang w:val="en-IN"/>
        </w:rPr>
        <w:t>. We look forward to continuously improving the portal, adding new features, and providing even greater value to our users.</w:t>
      </w:r>
    </w:p>
    <w:p w14:paraId="3F70B068" w14:textId="77777777" w:rsidR="00EA1788" w:rsidRPr="00C408D5" w:rsidRDefault="00EA1788">
      <w:pPr>
        <w:spacing w:before="240" w:line="276" w:lineRule="auto"/>
        <w:ind w:firstLine="420"/>
        <w:rPr>
          <w:bCs/>
          <w:sz w:val="28"/>
          <w:szCs w:val="28"/>
        </w:rPr>
      </w:pPr>
    </w:p>
    <w:sectPr w:rsidR="00EA1788" w:rsidRPr="00C408D5">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A147A" w14:textId="77777777" w:rsidR="007B2317" w:rsidRDefault="007B2317">
      <w:r>
        <w:separator/>
      </w:r>
    </w:p>
  </w:endnote>
  <w:endnote w:type="continuationSeparator" w:id="0">
    <w:p w14:paraId="48126C32" w14:textId="77777777" w:rsidR="007B2317" w:rsidRDefault="007B2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sig w:usb0="00000287" w:usb1="00000000" w:usb2="00000000" w:usb3="00000000" w:csb0="2000009F" w:csb1="00000000"/>
  </w:font>
  <w:font w:name="Sitka Heading">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EA9DF" w14:textId="77777777" w:rsidR="00C249E3" w:rsidRDefault="00C249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88692" w14:textId="77777777" w:rsidR="00C249E3" w:rsidRDefault="00C249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AF38E" w14:textId="77777777" w:rsidR="00C249E3" w:rsidRDefault="00C249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69B222" w14:textId="77777777" w:rsidR="007B2317" w:rsidRDefault="007B2317">
      <w:r>
        <w:separator/>
      </w:r>
    </w:p>
  </w:footnote>
  <w:footnote w:type="continuationSeparator" w:id="0">
    <w:p w14:paraId="4AE81C20" w14:textId="77777777" w:rsidR="007B2317" w:rsidRDefault="007B23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66F04" w14:textId="77777777" w:rsidR="00C249E3" w:rsidRDefault="00C249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11F6D" w14:textId="77777777" w:rsidR="00EA1788" w:rsidRDefault="00C249E3">
    <w:pPr>
      <w:spacing w:line="14" w:lineRule="auto"/>
      <w:rPr>
        <w:rFonts w:eastAsia="Times New Roman"/>
        <w:color w:val="000000"/>
        <w:sz w:val="20"/>
        <w:szCs w:val="20"/>
      </w:rPr>
    </w:pPr>
    <w:r>
      <w:rPr>
        <w:rFonts w:eastAsia="Times New Roman"/>
        <w:noProof/>
        <w:color w:val="000000"/>
        <w:sz w:val="24"/>
        <w:szCs w:val="24"/>
      </w:rPr>
      <mc:AlternateContent>
        <mc:Choice Requires="wps">
          <w:drawing>
            <wp:anchor distT="0" distB="0" distL="0" distR="0" simplePos="0" relativeHeight="251659264" behindDoc="1" locked="0" layoutInCell="1" allowOverlap="1" wp14:anchorId="7864616A" wp14:editId="3DFA0B1B">
              <wp:simplePos x="0" y="0"/>
              <wp:positionH relativeFrom="page">
                <wp:posOffset>6656705</wp:posOffset>
              </wp:positionH>
              <wp:positionV relativeFrom="page">
                <wp:posOffset>418465</wp:posOffset>
              </wp:positionV>
              <wp:extent cx="222250" cy="1714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22250" cy="171450"/>
                      </a:xfrm>
                      <a:prstGeom prst="rect">
                        <a:avLst/>
                      </a:prstGeom>
                    </wps:spPr>
                    <wps:txbx>
                      <w:txbxContent>
                        <w:p w14:paraId="41ABA450" w14:textId="77777777" w:rsidR="00EA1788" w:rsidRDefault="00C249E3">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34</w:t>
                          </w:r>
                          <w:r>
                            <w:rPr>
                              <w:spacing w:val="-5"/>
                              <w:w w:val="105"/>
                              <w:sz w:val="20"/>
                            </w:rPr>
                            <w:fldChar w:fldCharType="end"/>
                          </w:r>
                        </w:p>
                        <w:p w14:paraId="70CB5E63" w14:textId="77777777" w:rsidR="00EA1788" w:rsidRDefault="00C249E3">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34</w:t>
                          </w:r>
                          <w:r>
                            <w:rPr>
                              <w:spacing w:val="-5"/>
                              <w:w w:val="105"/>
                              <w:sz w:val="20"/>
                            </w:rPr>
                            <w:fldChar w:fldCharType="end"/>
                          </w:r>
                        </w:p>
                      </w:txbxContent>
                    </wps:txbx>
                    <wps:bodyPr wrap="square" lIns="0" tIns="0" rIns="0" bIns="0" rtlCol="0">
                      <a:noAutofit/>
                    </wps:bodyPr>
                  </wps:wsp>
                </a:graphicData>
              </a:graphic>
            </wp:anchor>
          </w:drawing>
        </mc:Choice>
        <mc:Fallback xmlns:wpsCustomData="http://www.wps.cn/officeDocument/2013/wpsCustomData">
          <w:pict>
            <v:shape id="_x0000_s1026" o:spid="_x0000_s1026" o:spt="202" type="#_x0000_t202" style="position:absolute;left:0pt;margin-left:524.15pt;margin-top:32.95pt;height:13.5pt;width:17.5pt;mso-position-horizontal-relative:page;mso-position-vertical-relative:page;z-index:-251657216;mso-width-relative:page;mso-height-relative:page;" filled="f" stroked="f" coordsize="21600,21600" o:gfxdata="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hx&#10;Y9kAAAALAQAADwAAAAAAAAABACAAAAAiAAAAZHJzL2Rvd25yZXYueG1sUEsBAhQAFAAAAAgAh07i&#10;QHVFzR6vAQAAdgMAAA4AAAAAAAAAAQAgAAAAKAEAAGRycy9lMm9Eb2MueG1sUEsFBgAAAAAGAAYA&#10;WQEAAEkFAAAAAA==&#10;">
              <v:fill on="f" focussize="0,0"/>
              <v:stroke on="f"/>
              <v:imagedata o:title=""/>
              <o:lock v:ext="edit" aspectratio="f"/>
              <v:textbox inset="0mm,0mm,0mm,0mm">
                <w:txbxContent>
                  <w:p w14:paraId="55F74B18">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34</w:t>
                    </w:r>
                    <w:r>
                      <w:rPr>
                        <w:spacing w:val="-5"/>
                        <w:w w:val="105"/>
                        <w:sz w:val="20"/>
                      </w:rPr>
                      <w:fldChar w:fldCharType="end"/>
                    </w:r>
                  </w:p>
                  <w:p w14:paraId="0B08C08C">
                    <w:pPr>
                      <w:spacing w:before="18"/>
                      <w:ind w:left="60"/>
                      <w:rPr>
                        <w:sz w:val="20"/>
                      </w:rPr>
                    </w:pPr>
                    <w:r>
                      <w:rPr>
                        <w:spacing w:val="-5"/>
                        <w:w w:val="105"/>
                        <w:sz w:val="20"/>
                      </w:rPr>
                      <w:fldChar w:fldCharType="begin"/>
                    </w:r>
                    <w:r>
                      <w:rPr>
                        <w:spacing w:val="-5"/>
                        <w:w w:val="105"/>
                        <w:sz w:val="20"/>
                      </w:rPr>
                      <w:instrText xml:space="preserve"> PAGE </w:instrText>
                    </w:r>
                    <w:r>
                      <w:rPr>
                        <w:spacing w:val="-5"/>
                        <w:w w:val="105"/>
                        <w:sz w:val="20"/>
                      </w:rPr>
                      <w:fldChar w:fldCharType="separate"/>
                    </w:r>
                    <w:r>
                      <w:rPr>
                        <w:spacing w:val="-5"/>
                        <w:w w:val="105"/>
                        <w:sz w:val="20"/>
                      </w:rPr>
                      <w:t>34</w:t>
                    </w:r>
                    <w:r>
                      <w:rPr>
                        <w:spacing w:val="-5"/>
                        <w:w w:val="105"/>
                        <w:sz w:val="20"/>
                      </w:rPr>
                      <w:fldChar w:fldCharType="end"/>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BA22B" w14:textId="77777777" w:rsidR="00C249E3" w:rsidRDefault="00C249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multilevel"/>
    <w:tmpl w:val="CF092B84"/>
    <w:lvl w:ilvl="0">
      <w:start w:val="3"/>
      <w:numFmt w:val="decimal"/>
      <w:lvlText w:val="%1"/>
      <w:lvlJc w:val="left"/>
      <w:pPr>
        <w:ind w:left="874" w:hanging="369"/>
      </w:pPr>
    </w:lvl>
    <w:lvl w:ilvl="1">
      <w:start w:val="1"/>
      <w:numFmt w:val="decimal"/>
      <w:lvlText w:val="%1.%2"/>
      <w:lvlJc w:val="left"/>
      <w:pPr>
        <w:ind w:left="874" w:hanging="369"/>
      </w:pPr>
      <w:rPr>
        <w:rFonts w:ascii="Times New Roman" w:eastAsia="Times New Roman" w:hAnsi="Times New Roman" w:cs="Times New Roman"/>
        <w:b/>
        <w:i w:val="0"/>
        <w:sz w:val="26"/>
        <w:szCs w:val="26"/>
      </w:rPr>
    </w:lvl>
    <w:lvl w:ilvl="2">
      <w:start w:val="1"/>
      <w:numFmt w:val="bullet"/>
      <w:lvlText w:val="•"/>
      <w:lvlJc w:val="left"/>
      <w:pPr>
        <w:ind w:left="2564" w:hanging="370"/>
      </w:pPr>
    </w:lvl>
    <w:lvl w:ilvl="3">
      <w:start w:val="1"/>
      <w:numFmt w:val="bullet"/>
      <w:lvlText w:val="•"/>
      <w:lvlJc w:val="left"/>
      <w:pPr>
        <w:ind w:left="3406" w:hanging="370"/>
      </w:pPr>
    </w:lvl>
    <w:lvl w:ilvl="4">
      <w:start w:val="1"/>
      <w:numFmt w:val="bullet"/>
      <w:lvlText w:val="•"/>
      <w:lvlJc w:val="left"/>
      <w:pPr>
        <w:ind w:left="4248" w:hanging="370"/>
      </w:pPr>
    </w:lvl>
    <w:lvl w:ilvl="5">
      <w:start w:val="1"/>
      <w:numFmt w:val="bullet"/>
      <w:lvlText w:val="•"/>
      <w:lvlJc w:val="left"/>
      <w:pPr>
        <w:ind w:left="5090" w:hanging="370"/>
      </w:pPr>
    </w:lvl>
    <w:lvl w:ilvl="6">
      <w:start w:val="1"/>
      <w:numFmt w:val="bullet"/>
      <w:lvlText w:val="•"/>
      <w:lvlJc w:val="left"/>
      <w:pPr>
        <w:ind w:left="5932" w:hanging="370"/>
      </w:pPr>
    </w:lvl>
    <w:lvl w:ilvl="7">
      <w:start w:val="1"/>
      <w:numFmt w:val="bullet"/>
      <w:lvlText w:val="•"/>
      <w:lvlJc w:val="left"/>
      <w:pPr>
        <w:ind w:left="6774" w:hanging="370"/>
      </w:pPr>
    </w:lvl>
    <w:lvl w:ilvl="8">
      <w:start w:val="1"/>
      <w:numFmt w:val="bullet"/>
      <w:lvlText w:val="•"/>
      <w:lvlJc w:val="left"/>
      <w:pPr>
        <w:ind w:left="7616" w:hanging="370"/>
      </w:pPr>
    </w:lvl>
  </w:abstractNum>
  <w:abstractNum w:abstractNumId="1" w15:restartNumberingAfterBreak="0">
    <w:nsid w:val="0053208E"/>
    <w:multiLevelType w:val="multilevel"/>
    <w:tmpl w:val="0053208E"/>
    <w:lvl w:ilvl="0">
      <w:start w:val="2"/>
      <w:numFmt w:val="decimal"/>
      <w:lvlText w:val="%1"/>
      <w:lvlJc w:val="left"/>
      <w:pPr>
        <w:ind w:left="934" w:hanging="367"/>
      </w:pPr>
    </w:lvl>
    <w:lvl w:ilvl="1">
      <w:start w:val="1"/>
      <w:numFmt w:val="decimal"/>
      <w:lvlText w:val="%1.%2"/>
      <w:lvlJc w:val="left"/>
      <w:pPr>
        <w:ind w:left="934" w:hanging="367"/>
      </w:pPr>
      <w:rPr>
        <w:rFonts w:ascii="Times New Roman" w:eastAsia="Times New Roman" w:hAnsi="Times New Roman" w:cs="Times New Roman"/>
        <w:b/>
        <w:i w:val="0"/>
        <w:sz w:val="26"/>
        <w:szCs w:val="26"/>
      </w:rPr>
    </w:lvl>
    <w:lvl w:ilvl="2">
      <w:start w:val="1"/>
      <w:numFmt w:val="bullet"/>
      <w:lvlText w:val="•"/>
      <w:lvlJc w:val="left"/>
      <w:pPr>
        <w:ind w:left="2612" w:hanging="368"/>
      </w:pPr>
    </w:lvl>
    <w:lvl w:ilvl="3">
      <w:start w:val="1"/>
      <w:numFmt w:val="bullet"/>
      <w:lvlText w:val="•"/>
      <w:lvlJc w:val="left"/>
      <w:pPr>
        <w:ind w:left="3448" w:hanging="368"/>
      </w:pPr>
    </w:lvl>
    <w:lvl w:ilvl="4">
      <w:start w:val="1"/>
      <w:numFmt w:val="bullet"/>
      <w:lvlText w:val="•"/>
      <w:lvlJc w:val="left"/>
      <w:pPr>
        <w:ind w:left="4284" w:hanging="368"/>
      </w:pPr>
    </w:lvl>
    <w:lvl w:ilvl="5">
      <w:start w:val="1"/>
      <w:numFmt w:val="bullet"/>
      <w:lvlText w:val="•"/>
      <w:lvlJc w:val="left"/>
      <w:pPr>
        <w:ind w:left="5120" w:hanging="368"/>
      </w:pPr>
    </w:lvl>
    <w:lvl w:ilvl="6">
      <w:start w:val="1"/>
      <w:numFmt w:val="bullet"/>
      <w:lvlText w:val="•"/>
      <w:lvlJc w:val="left"/>
      <w:pPr>
        <w:ind w:left="5956" w:hanging="367"/>
      </w:pPr>
    </w:lvl>
    <w:lvl w:ilvl="7">
      <w:start w:val="1"/>
      <w:numFmt w:val="bullet"/>
      <w:lvlText w:val="•"/>
      <w:lvlJc w:val="left"/>
      <w:pPr>
        <w:ind w:left="6792" w:hanging="367"/>
      </w:pPr>
    </w:lvl>
    <w:lvl w:ilvl="8">
      <w:start w:val="1"/>
      <w:numFmt w:val="bullet"/>
      <w:lvlText w:val="•"/>
      <w:lvlJc w:val="left"/>
      <w:pPr>
        <w:ind w:left="7628" w:hanging="368"/>
      </w:pPr>
    </w:lvl>
  </w:abstractNum>
  <w:abstractNum w:abstractNumId="2" w15:restartNumberingAfterBreak="0">
    <w:nsid w:val="59ADCABA"/>
    <w:multiLevelType w:val="multilevel"/>
    <w:tmpl w:val="59ADCABA"/>
    <w:lvl w:ilvl="0">
      <w:start w:val="4"/>
      <w:numFmt w:val="decimal"/>
      <w:lvlText w:val="%1"/>
      <w:lvlJc w:val="left"/>
      <w:pPr>
        <w:ind w:left="872" w:hanging="367"/>
      </w:pPr>
    </w:lvl>
    <w:lvl w:ilvl="1">
      <w:start w:val="1"/>
      <w:numFmt w:val="decimal"/>
      <w:lvlText w:val="%1.%2"/>
      <w:lvlJc w:val="left"/>
      <w:pPr>
        <w:ind w:left="1927" w:hanging="368"/>
      </w:pPr>
      <w:rPr>
        <w:rFonts w:ascii="Times New Roman" w:eastAsia="Times New Roman" w:hAnsi="Times New Roman" w:cs="Times New Roman"/>
        <w:b/>
        <w:i w:val="0"/>
        <w:sz w:val="26"/>
        <w:szCs w:val="26"/>
      </w:rPr>
    </w:lvl>
    <w:lvl w:ilvl="2">
      <w:start w:val="1"/>
      <w:numFmt w:val="bullet"/>
      <w:lvlText w:val="•"/>
      <w:lvlJc w:val="left"/>
      <w:pPr>
        <w:ind w:left="2564" w:hanging="368"/>
      </w:pPr>
    </w:lvl>
    <w:lvl w:ilvl="3">
      <w:start w:val="1"/>
      <w:numFmt w:val="bullet"/>
      <w:lvlText w:val="•"/>
      <w:lvlJc w:val="left"/>
      <w:pPr>
        <w:ind w:left="3406" w:hanging="368"/>
      </w:pPr>
    </w:lvl>
    <w:lvl w:ilvl="4">
      <w:start w:val="1"/>
      <w:numFmt w:val="bullet"/>
      <w:lvlText w:val="•"/>
      <w:lvlJc w:val="left"/>
      <w:pPr>
        <w:ind w:left="4248" w:hanging="368"/>
      </w:pPr>
    </w:lvl>
    <w:lvl w:ilvl="5">
      <w:start w:val="1"/>
      <w:numFmt w:val="bullet"/>
      <w:lvlText w:val="•"/>
      <w:lvlJc w:val="left"/>
      <w:pPr>
        <w:ind w:left="5090" w:hanging="368"/>
      </w:pPr>
    </w:lvl>
    <w:lvl w:ilvl="6">
      <w:start w:val="1"/>
      <w:numFmt w:val="bullet"/>
      <w:lvlText w:val="•"/>
      <w:lvlJc w:val="left"/>
      <w:pPr>
        <w:ind w:left="5932" w:hanging="367"/>
      </w:pPr>
    </w:lvl>
    <w:lvl w:ilvl="7">
      <w:start w:val="1"/>
      <w:numFmt w:val="bullet"/>
      <w:lvlText w:val="•"/>
      <w:lvlJc w:val="left"/>
      <w:pPr>
        <w:ind w:left="6774" w:hanging="368"/>
      </w:pPr>
    </w:lvl>
    <w:lvl w:ilvl="8">
      <w:start w:val="1"/>
      <w:numFmt w:val="bullet"/>
      <w:lvlText w:val="•"/>
      <w:lvlJc w:val="left"/>
      <w:pPr>
        <w:ind w:left="7616" w:hanging="367"/>
      </w:pPr>
    </w:lvl>
  </w:abstractNum>
  <w:num w:numId="1" w16cid:durableId="1187869216">
    <w:abstractNumId w:val="1"/>
  </w:num>
  <w:num w:numId="2" w16cid:durableId="1524049493">
    <w:abstractNumId w:val="0"/>
  </w:num>
  <w:num w:numId="3" w16cid:durableId="6893792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788"/>
    <w:rsid w:val="00133DD9"/>
    <w:rsid w:val="00154585"/>
    <w:rsid w:val="005B3431"/>
    <w:rsid w:val="007472C9"/>
    <w:rsid w:val="007B2317"/>
    <w:rsid w:val="00963997"/>
    <w:rsid w:val="009D3EA1"/>
    <w:rsid w:val="00AB1C8F"/>
    <w:rsid w:val="00C249E3"/>
    <w:rsid w:val="00C408D5"/>
    <w:rsid w:val="00EA1788"/>
    <w:rsid w:val="5F057D70"/>
    <w:rsid w:val="7A5D1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718F"/>
  <w15:docId w15:val="{9E86490D-044A-4148-991D-826BED821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widowControl w:val="0"/>
    </w:pPr>
    <w:rPr>
      <w:sz w:val="22"/>
      <w:szCs w:val="22"/>
      <w:lang w:val="en-US"/>
    </w:rPr>
  </w:style>
  <w:style w:type="paragraph" w:styleId="Heading1">
    <w:name w:val="heading 1"/>
    <w:basedOn w:val="Normal"/>
    <w:next w:val="Normal"/>
    <w:pPr>
      <w:keepNext/>
      <w:keepLines/>
      <w:spacing w:before="240"/>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40"/>
      <w:outlineLvl w:val="1"/>
    </w:pPr>
    <w:rPr>
      <w:rFonts w:ascii="Cambria" w:eastAsia="Cambria" w:hAnsi="Cambria" w:cs="Cambria"/>
      <w:color w:val="366091"/>
      <w:sz w:val="26"/>
      <w:szCs w:val="26"/>
    </w:rPr>
  </w:style>
  <w:style w:type="paragraph" w:styleId="Heading3">
    <w:name w:val="heading 3"/>
    <w:basedOn w:val="Normal"/>
    <w:next w:val="Normal"/>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pPr>
      <w:ind w:left="461"/>
      <w:outlineLvl w:val="3"/>
    </w:pPr>
    <w:rPr>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val="en-US" w:eastAsia="zh-C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pPr>
      <w:widowControl w:val="0"/>
    </w:pPr>
    <w:rPr>
      <w:rFonts w:eastAsia="Times New Roman"/>
    </w:rPr>
    <w:tblPr>
      <w:tblCellMar>
        <w:left w:w="108" w:type="dxa"/>
        <w:right w:w="108" w:type="dxa"/>
      </w:tblCellMar>
    </w:tblPr>
  </w:style>
  <w:style w:type="paragraph" w:styleId="Header">
    <w:name w:val="header"/>
    <w:basedOn w:val="Normal"/>
    <w:link w:val="HeaderChar"/>
    <w:rsid w:val="00C249E3"/>
    <w:pPr>
      <w:tabs>
        <w:tab w:val="center" w:pos="4513"/>
        <w:tab w:val="right" w:pos="9026"/>
      </w:tabs>
    </w:pPr>
  </w:style>
  <w:style w:type="character" w:customStyle="1" w:styleId="HeaderChar">
    <w:name w:val="Header Char"/>
    <w:basedOn w:val="DefaultParagraphFont"/>
    <w:link w:val="Header"/>
    <w:rsid w:val="00C249E3"/>
    <w:rPr>
      <w:sz w:val="22"/>
      <w:szCs w:val="22"/>
      <w:lang w:val="en-US"/>
    </w:rPr>
  </w:style>
  <w:style w:type="paragraph" w:styleId="Footer">
    <w:name w:val="footer"/>
    <w:basedOn w:val="Normal"/>
    <w:link w:val="FooterChar"/>
    <w:rsid w:val="00C249E3"/>
    <w:pPr>
      <w:tabs>
        <w:tab w:val="center" w:pos="4513"/>
        <w:tab w:val="right" w:pos="9026"/>
      </w:tabs>
    </w:pPr>
  </w:style>
  <w:style w:type="character" w:customStyle="1" w:styleId="FooterChar">
    <w:name w:val="Footer Char"/>
    <w:basedOn w:val="DefaultParagraphFont"/>
    <w:link w:val="Footer"/>
    <w:rsid w:val="00C249E3"/>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99075">
      <w:bodyDiv w:val="1"/>
      <w:marLeft w:val="0"/>
      <w:marRight w:val="0"/>
      <w:marTop w:val="0"/>
      <w:marBottom w:val="0"/>
      <w:divBdr>
        <w:top w:val="none" w:sz="0" w:space="0" w:color="auto"/>
        <w:left w:val="none" w:sz="0" w:space="0" w:color="auto"/>
        <w:bottom w:val="none" w:sz="0" w:space="0" w:color="auto"/>
        <w:right w:val="none" w:sz="0" w:space="0" w:color="auto"/>
      </w:divBdr>
    </w:div>
    <w:div w:id="39600782">
      <w:bodyDiv w:val="1"/>
      <w:marLeft w:val="0"/>
      <w:marRight w:val="0"/>
      <w:marTop w:val="0"/>
      <w:marBottom w:val="0"/>
      <w:divBdr>
        <w:top w:val="none" w:sz="0" w:space="0" w:color="auto"/>
        <w:left w:val="none" w:sz="0" w:space="0" w:color="auto"/>
        <w:bottom w:val="none" w:sz="0" w:space="0" w:color="auto"/>
        <w:right w:val="none" w:sz="0" w:space="0" w:color="auto"/>
      </w:divBdr>
    </w:div>
    <w:div w:id="200364367">
      <w:bodyDiv w:val="1"/>
      <w:marLeft w:val="0"/>
      <w:marRight w:val="0"/>
      <w:marTop w:val="0"/>
      <w:marBottom w:val="0"/>
      <w:divBdr>
        <w:top w:val="none" w:sz="0" w:space="0" w:color="auto"/>
        <w:left w:val="none" w:sz="0" w:space="0" w:color="auto"/>
        <w:bottom w:val="none" w:sz="0" w:space="0" w:color="auto"/>
        <w:right w:val="none" w:sz="0" w:space="0" w:color="auto"/>
      </w:divBdr>
    </w:div>
    <w:div w:id="669217439">
      <w:bodyDiv w:val="1"/>
      <w:marLeft w:val="0"/>
      <w:marRight w:val="0"/>
      <w:marTop w:val="0"/>
      <w:marBottom w:val="0"/>
      <w:divBdr>
        <w:top w:val="none" w:sz="0" w:space="0" w:color="auto"/>
        <w:left w:val="none" w:sz="0" w:space="0" w:color="auto"/>
        <w:bottom w:val="none" w:sz="0" w:space="0" w:color="auto"/>
        <w:right w:val="none" w:sz="0" w:space="0" w:color="auto"/>
      </w:divBdr>
    </w:div>
    <w:div w:id="734205244">
      <w:bodyDiv w:val="1"/>
      <w:marLeft w:val="0"/>
      <w:marRight w:val="0"/>
      <w:marTop w:val="0"/>
      <w:marBottom w:val="0"/>
      <w:divBdr>
        <w:top w:val="none" w:sz="0" w:space="0" w:color="auto"/>
        <w:left w:val="none" w:sz="0" w:space="0" w:color="auto"/>
        <w:bottom w:val="none" w:sz="0" w:space="0" w:color="auto"/>
        <w:right w:val="none" w:sz="0" w:space="0" w:color="auto"/>
      </w:divBdr>
    </w:div>
    <w:div w:id="784933841">
      <w:bodyDiv w:val="1"/>
      <w:marLeft w:val="0"/>
      <w:marRight w:val="0"/>
      <w:marTop w:val="0"/>
      <w:marBottom w:val="0"/>
      <w:divBdr>
        <w:top w:val="none" w:sz="0" w:space="0" w:color="auto"/>
        <w:left w:val="none" w:sz="0" w:space="0" w:color="auto"/>
        <w:bottom w:val="none" w:sz="0" w:space="0" w:color="auto"/>
        <w:right w:val="none" w:sz="0" w:space="0" w:color="auto"/>
      </w:divBdr>
    </w:div>
    <w:div w:id="886985705">
      <w:bodyDiv w:val="1"/>
      <w:marLeft w:val="0"/>
      <w:marRight w:val="0"/>
      <w:marTop w:val="0"/>
      <w:marBottom w:val="0"/>
      <w:divBdr>
        <w:top w:val="none" w:sz="0" w:space="0" w:color="auto"/>
        <w:left w:val="none" w:sz="0" w:space="0" w:color="auto"/>
        <w:bottom w:val="none" w:sz="0" w:space="0" w:color="auto"/>
        <w:right w:val="none" w:sz="0" w:space="0" w:color="auto"/>
      </w:divBdr>
    </w:div>
    <w:div w:id="976378273">
      <w:bodyDiv w:val="1"/>
      <w:marLeft w:val="0"/>
      <w:marRight w:val="0"/>
      <w:marTop w:val="0"/>
      <w:marBottom w:val="0"/>
      <w:divBdr>
        <w:top w:val="none" w:sz="0" w:space="0" w:color="auto"/>
        <w:left w:val="none" w:sz="0" w:space="0" w:color="auto"/>
        <w:bottom w:val="none" w:sz="0" w:space="0" w:color="auto"/>
        <w:right w:val="none" w:sz="0" w:space="0" w:color="auto"/>
      </w:divBdr>
    </w:div>
    <w:div w:id="993794639">
      <w:bodyDiv w:val="1"/>
      <w:marLeft w:val="0"/>
      <w:marRight w:val="0"/>
      <w:marTop w:val="0"/>
      <w:marBottom w:val="0"/>
      <w:divBdr>
        <w:top w:val="none" w:sz="0" w:space="0" w:color="auto"/>
        <w:left w:val="none" w:sz="0" w:space="0" w:color="auto"/>
        <w:bottom w:val="none" w:sz="0" w:space="0" w:color="auto"/>
        <w:right w:val="none" w:sz="0" w:space="0" w:color="auto"/>
      </w:divBdr>
    </w:div>
    <w:div w:id="1003244810">
      <w:bodyDiv w:val="1"/>
      <w:marLeft w:val="0"/>
      <w:marRight w:val="0"/>
      <w:marTop w:val="0"/>
      <w:marBottom w:val="0"/>
      <w:divBdr>
        <w:top w:val="none" w:sz="0" w:space="0" w:color="auto"/>
        <w:left w:val="none" w:sz="0" w:space="0" w:color="auto"/>
        <w:bottom w:val="none" w:sz="0" w:space="0" w:color="auto"/>
        <w:right w:val="none" w:sz="0" w:space="0" w:color="auto"/>
      </w:divBdr>
    </w:div>
    <w:div w:id="1038360322">
      <w:bodyDiv w:val="1"/>
      <w:marLeft w:val="0"/>
      <w:marRight w:val="0"/>
      <w:marTop w:val="0"/>
      <w:marBottom w:val="0"/>
      <w:divBdr>
        <w:top w:val="none" w:sz="0" w:space="0" w:color="auto"/>
        <w:left w:val="none" w:sz="0" w:space="0" w:color="auto"/>
        <w:bottom w:val="none" w:sz="0" w:space="0" w:color="auto"/>
        <w:right w:val="none" w:sz="0" w:space="0" w:color="auto"/>
      </w:divBdr>
    </w:div>
    <w:div w:id="1386490722">
      <w:bodyDiv w:val="1"/>
      <w:marLeft w:val="0"/>
      <w:marRight w:val="0"/>
      <w:marTop w:val="0"/>
      <w:marBottom w:val="0"/>
      <w:divBdr>
        <w:top w:val="none" w:sz="0" w:space="0" w:color="auto"/>
        <w:left w:val="none" w:sz="0" w:space="0" w:color="auto"/>
        <w:bottom w:val="none" w:sz="0" w:space="0" w:color="auto"/>
        <w:right w:val="none" w:sz="0" w:space="0" w:color="auto"/>
      </w:divBdr>
    </w:div>
    <w:div w:id="1481729447">
      <w:bodyDiv w:val="1"/>
      <w:marLeft w:val="0"/>
      <w:marRight w:val="0"/>
      <w:marTop w:val="0"/>
      <w:marBottom w:val="0"/>
      <w:divBdr>
        <w:top w:val="none" w:sz="0" w:space="0" w:color="auto"/>
        <w:left w:val="none" w:sz="0" w:space="0" w:color="auto"/>
        <w:bottom w:val="none" w:sz="0" w:space="0" w:color="auto"/>
        <w:right w:val="none" w:sz="0" w:space="0" w:color="auto"/>
      </w:divBdr>
    </w:div>
    <w:div w:id="1645546582">
      <w:bodyDiv w:val="1"/>
      <w:marLeft w:val="0"/>
      <w:marRight w:val="0"/>
      <w:marTop w:val="0"/>
      <w:marBottom w:val="0"/>
      <w:divBdr>
        <w:top w:val="none" w:sz="0" w:space="0" w:color="auto"/>
        <w:left w:val="none" w:sz="0" w:space="0" w:color="auto"/>
        <w:bottom w:val="none" w:sz="0" w:space="0" w:color="auto"/>
        <w:right w:val="none" w:sz="0" w:space="0" w:color="auto"/>
      </w:divBdr>
    </w:div>
    <w:div w:id="1676570308">
      <w:bodyDiv w:val="1"/>
      <w:marLeft w:val="0"/>
      <w:marRight w:val="0"/>
      <w:marTop w:val="0"/>
      <w:marBottom w:val="0"/>
      <w:divBdr>
        <w:top w:val="none" w:sz="0" w:space="0" w:color="auto"/>
        <w:left w:val="none" w:sz="0" w:space="0" w:color="auto"/>
        <w:bottom w:val="none" w:sz="0" w:space="0" w:color="auto"/>
        <w:right w:val="none" w:sz="0" w:space="0" w:color="auto"/>
      </w:divBdr>
    </w:div>
    <w:div w:id="1686710275">
      <w:bodyDiv w:val="1"/>
      <w:marLeft w:val="0"/>
      <w:marRight w:val="0"/>
      <w:marTop w:val="0"/>
      <w:marBottom w:val="0"/>
      <w:divBdr>
        <w:top w:val="none" w:sz="0" w:space="0" w:color="auto"/>
        <w:left w:val="none" w:sz="0" w:space="0" w:color="auto"/>
        <w:bottom w:val="none" w:sz="0" w:space="0" w:color="auto"/>
        <w:right w:val="none" w:sz="0" w:space="0" w:color="auto"/>
      </w:divBdr>
    </w:div>
    <w:div w:id="1904102030">
      <w:bodyDiv w:val="1"/>
      <w:marLeft w:val="0"/>
      <w:marRight w:val="0"/>
      <w:marTop w:val="0"/>
      <w:marBottom w:val="0"/>
      <w:divBdr>
        <w:top w:val="none" w:sz="0" w:space="0" w:color="auto"/>
        <w:left w:val="none" w:sz="0" w:space="0" w:color="auto"/>
        <w:bottom w:val="none" w:sz="0" w:space="0" w:color="auto"/>
        <w:right w:val="none" w:sz="0" w:space="0" w:color="auto"/>
      </w:divBdr>
    </w:div>
    <w:div w:id="1991054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30</Pages>
  <Words>4535</Words>
  <Characters>25850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rithan kumar</cp:lastModifiedBy>
  <cp:revision>6</cp:revision>
  <dcterms:created xsi:type="dcterms:W3CDTF">2024-07-29T06:39:00Z</dcterms:created>
  <dcterms:modified xsi:type="dcterms:W3CDTF">2024-07-30T05:11:00Z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5AFE64CE60B348F881064A6EFB45637A_13</vt:lpwstr>
  </property>
</Properties>
</file>